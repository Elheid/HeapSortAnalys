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6" w:line="240" w:lineRule="auto"/>
        <w:ind w:left="1401" w:right="1323" w:firstLine="6"/>
        <w:jc w:val="center"/>
        <w:rPr>
          <w:sz w:val="24"/>
        </w:rPr>
      </w:pPr>
      <w:r>
        <w:rPr>
          <w:sz w:val="24"/>
        </w:rPr>
        <w:t>Федеральное</w:t>
      </w:r>
      <w:r>
        <w:rPr>
          <w:spacing w:val="-10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4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14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4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4"/>
          <w:sz w:val="24"/>
        </w:rPr>
        <w:t xml:space="preserve"> </w:t>
      </w:r>
      <w:r>
        <w:rPr>
          <w:sz w:val="24"/>
        </w:rPr>
        <w:t>образования</w:t>
      </w:r>
    </w:p>
    <w:p>
      <w:pPr>
        <w:spacing w:before="5" w:line="237" w:lineRule="auto"/>
        <w:ind w:left="1708" w:right="0" w:hanging="1133"/>
        <w:jc w:val="left"/>
        <w:rPr>
          <w:sz w:val="24"/>
        </w:rPr>
      </w:pPr>
      <w:r>
        <w:rPr>
          <w:sz w:val="24"/>
        </w:rPr>
        <w:t>«Уральский</w:t>
      </w:r>
      <w:r>
        <w:rPr>
          <w:spacing w:val="-4"/>
          <w:sz w:val="24"/>
        </w:rPr>
        <w:t xml:space="preserve"> </w:t>
      </w:r>
      <w:r>
        <w:rPr>
          <w:sz w:val="24"/>
        </w:rPr>
        <w:t>федеральный</w:t>
      </w:r>
      <w:r>
        <w:rPr>
          <w:spacing w:val="-1"/>
          <w:sz w:val="24"/>
        </w:rPr>
        <w:t xml:space="preserve"> </w:t>
      </w:r>
      <w:r>
        <w:rPr>
          <w:sz w:val="24"/>
        </w:rPr>
        <w:t>университет</w:t>
      </w:r>
      <w:r>
        <w:rPr>
          <w:spacing w:val="-5"/>
          <w:sz w:val="24"/>
        </w:rPr>
        <w:t xml:space="preserve"> </w:t>
      </w:r>
      <w:r>
        <w:rPr>
          <w:sz w:val="24"/>
        </w:rPr>
        <w:t>имени</w:t>
      </w:r>
      <w:r>
        <w:rPr>
          <w:spacing w:val="-8"/>
          <w:sz w:val="24"/>
        </w:rPr>
        <w:t xml:space="preserve"> </w:t>
      </w:r>
      <w:r>
        <w:rPr>
          <w:sz w:val="24"/>
        </w:rPr>
        <w:t>первого</w:t>
      </w:r>
      <w:r>
        <w:rPr>
          <w:spacing w:val="-1"/>
          <w:sz w:val="24"/>
        </w:rPr>
        <w:t xml:space="preserve"> </w:t>
      </w:r>
      <w:r>
        <w:rPr>
          <w:sz w:val="24"/>
        </w:rPr>
        <w:t>Президента</w:t>
      </w:r>
      <w:r>
        <w:rPr>
          <w:spacing w:val="-10"/>
          <w:sz w:val="24"/>
        </w:rPr>
        <w:t xml:space="preserve"> </w:t>
      </w:r>
      <w:r>
        <w:rPr>
          <w:sz w:val="24"/>
        </w:rPr>
        <w:t>России</w:t>
      </w:r>
      <w:r>
        <w:rPr>
          <w:spacing w:val="-8"/>
          <w:sz w:val="24"/>
        </w:rPr>
        <w:t xml:space="preserve"> </w:t>
      </w:r>
      <w:r>
        <w:rPr>
          <w:sz w:val="24"/>
        </w:rPr>
        <w:t>Б.Н.Ельцина»</w:t>
      </w:r>
      <w:r>
        <w:rPr>
          <w:spacing w:val="-57"/>
          <w:sz w:val="24"/>
        </w:rPr>
        <w:t xml:space="preserve"> </w:t>
      </w:r>
      <w:r>
        <w:rPr>
          <w:sz w:val="24"/>
        </w:rPr>
        <w:t>Институт радиоэлектроники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4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РТФ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8"/>
        <w:rPr>
          <w:sz w:val="29"/>
        </w:rPr>
      </w:pPr>
    </w:p>
    <w:p>
      <w:pPr>
        <w:pStyle w:val="10"/>
      </w:pPr>
      <w:r>
        <w:t>Анализ</w:t>
      </w:r>
      <w:r>
        <w:rPr>
          <w:spacing w:val="-4"/>
        </w:rPr>
        <w:t xml:space="preserve"> </w:t>
      </w:r>
      <w:r>
        <w:t>сложности</w:t>
      </w:r>
      <w:r>
        <w:rPr>
          <w:spacing w:val="-6"/>
        </w:rPr>
        <w:t xml:space="preserve"> </w:t>
      </w:r>
      <w:r>
        <w:t>алгоритмов</w:t>
      </w:r>
      <w:r>
        <w:rPr>
          <w:spacing w:val="-5"/>
        </w:rPr>
        <w:t xml:space="preserve"> </w:t>
      </w:r>
      <w:r>
        <w:t>сортировки</w:t>
      </w:r>
    </w:p>
    <w:p>
      <w:pPr>
        <w:pStyle w:val="8"/>
        <w:spacing w:before="234"/>
        <w:ind w:left="981" w:right="754"/>
        <w:jc w:val="center"/>
      </w:pPr>
      <w:r>
        <w:t>Отчёт</w:t>
      </w:r>
      <w:r>
        <w:rPr>
          <w:spacing w:val="-5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3"/>
        </w:rPr>
        <w:t xml:space="preserve"> </w:t>
      </w:r>
      <w:r>
        <w:t>работе</w:t>
      </w:r>
    </w:p>
    <w:p>
      <w:pPr>
        <w:pStyle w:val="8"/>
        <w:spacing w:before="163" w:line="357" w:lineRule="auto"/>
        <w:ind w:left="981" w:right="744"/>
        <w:jc w:val="center"/>
      </w:pPr>
      <w:r>
        <w:t>по дисциплине «Алгоритмы, структуры данных и анализ сложности»</w:t>
      </w:r>
      <w:r>
        <w:rPr>
          <w:spacing w:val="-67"/>
        </w:rPr>
        <w:t xml:space="preserve"> </w:t>
      </w:r>
      <w:r>
        <w:t>Вариант</w:t>
      </w:r>
      <w:r>
        <w:rPr>
          <w:spacing w:val="-1"/>
        </w:rPr>
        <w:t xml:space="preserve"> </w:t>
      </w:r>
      <w:r>
        <w:t>6</w:t>
      </w: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spacing w:before="2"/>
        <w:rPr>
          <w:sz w:val="42"/>
        </w:rPr>
      </w:pPr>
    </w:p>
    <w:p>
      <w:pPr>
        <w:pStyle w:val="8"/>
        <w:wordWrap w:val="0"/>
        <w:spacing w:before="1" w:line="362" w:lineRule="auto"/>
        <w:ind w:left="8129" w:right="120" w:firstLine="552"/>
        <w:jc w:val="right"/>
        <w:rPr>
          <w:rFonts w:hint="default"/>
          <w:lang w:val="ru-RU"/>
        </w:rPr>
      </w:pPr>
      <w:r>
        <w:t>Выполнил:</w:t>
      </w:r>
      <w:r>
        <w:rPr>
          <w:spacing w:val="-67"/>
        </w:rPr>
        <w:t xml:space="preserve"> </w:t>
      </w:r>
      <w:r>
        <w:rPr>
          <w:lang w:val="ru-RU"/>
        </w:rPr>
        <w:t>Кома</w:t>
      </w:r>
      <w:r>
        <w:t>р</w:t>
      </w:r>
      <w:r>
        <w:rPr>
          <w:lang w:val="ru-RU"/>
        </w:rPr>
        <w:t>ов</w:t>
      </w:r>
      <w:r>
        <w:rPr>
          <w:rFonts w:hint="default"/>
          <w:lang w:val="ru-RU"/>
        </w:rPr>
        <w:t xml:space="preserve"> </w:t>
      </w:r>
    </w:p>
    <w:p>
      <w:pPr>
        <w:pStyle w:val="8"/>
        <w:wordWrap w:val="0"/>
        <w:spacing w:before="1" w:line="362" w:lineRule="auto"/>
        <w:ind w:left="8129" w:right="120" w:firstLine="552"/>
        <w:jc w:val="right"/>
        <w:rPr>
          <w:rFonts w:hint="default"/>
          <w:lang w:val="ru-RU"/>
        </w:rPr>
      </w:pPr>
      <w:r>
        <w:rPr>
          <w:rFonts w:hint="default"/>
          <w:lang w:val="ru-RU"/>
        </w:rPr>
        <w:t>Ма</w:t>
      </w:r>
      <w:r>
        <w:rPr>
          <w:lang w:val="ru-RU"/>
        </w:rPr>
        <w:t>ксим</w:t>
      </w:r>
      <w:r>
        <w:rPr>
          <w:rFonts w:hint="default"/>
          <w:lang w:val="ru-RU"/>
        </w:rPr>
        <w:t xml:space="preserve"> </w:t>
      </w:r>
    </w:p>
    <w:p>
      <w:pPr>
        <w:pStyle w:val="8"/>
        <w:wordWrap w:val="0"/>
        <w:spacing w:before="1" w:line="362" w:lineRule="auto"/>
        <w:ind w:left="8129" w:right="120" w:firstLine="552"/>
        <w:jc w:val="right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Сергеевич </w:t>
      </w:r>
    </w:p>
    <w:p>
      <w:pPr>
        <w:pStyle w:val="8"/>
        <w:wordWrap w:val="0"/>
        <w:spacing w:before="1" w:line="362" w:lineRule="auto"/>
        <w:ind w:left="8129" w:right="120" w:firstLine="552"/>
        <w:jc w:val="right"/>
        <w:rPr>
          <w:rFonts w:hint="default"/>
          <w:lang w:val="en-US"/>
        </w:rPr>
      </w:pPr>
      <w:r>
        <w:rPr>
          <w:rFonts w:hint="default"/>
          <w:lang w:val="ru-RU"/>
        </w:rPr>
        <w:t>Группа</w:t>
      </w:r>
      <w:r>
        <w:rPr>
          <w:rFonts w:hint="default"/>
          <w:lang w:val="en-US"/>
        </w:rPr>
        <w:t>:</w:t>
      </w:r>
    </w:p>
    <w:p>
      <w:pPr>
        <w:pStyle w:val="8"/>
        <w:wordWrap w:val="0"/>
        <w:spacing w:before="1" w:line="362" w:lineRule="auto"/>
        <w:ind w:left="8129" w:right="120" w:firstLine="552"/>
        <w:jc w:val="right"/>
        <w:rPr>
          <w:rFonts w:hint="default"/>
          <w:lang w:val="ru-RU"/>
        </w:rPr>
      </w:pPr>
      <w:r>
        <w:rPr>
          <w:rFonts w:hint="default"/>
          <w:lang w:val="ru-RU"/>
        </w:rPr>
        <w:t>АТ-02</w:t>
      </w:r>
    </w:p>
    <w:p>
      <w:pPr>
        <w:pStyle w:val="8"/>
        <w:rPr>
          <w:sz w:val="30"/>
        </w:rPr>
      </w:pPr>
    </w:p>
    <w:p>
      <w:pPr>
        <w:pStyle w:val="8"/>
        <w:rPr>
          <w:sz w:val="30"/>
        </w:rPr>
      </w:pPr>
    </w:p>
    <w:p>
      <w:pPr>
        <w:pStyle w:val="8"/>
        <w:spacing w:before="8"/>
        <w:rPr>
          <w:sz w:val="23"/>
        </w:rPr>
      </w:pPr>
    </w:p>
    <w:p>
      <w:pPr>
        <w:pStyle w:val="8"/>
        <w:spacing w:line="360" w:lineRule="auto"/>
        <w:ind w:left="8013" w:right="117" w:firstLine="115"/>
        <w:jc w:val="both"/>
      </w:pPr>
      <w:r>
        <w:t>Преподаватель:</w:t>
      </w:r>
      <w:r>
        <w:rPr>
          <w:spacing w:val="-68"/>
        </w:rPr>
        <w:t xml:space="preserve"> </w:t>
      </w:r>
      <w:r>
        <w:t>доцент, к.ф.-м.н.</w:t>
      </w:r>
      <w:r>
        <w:rPr>
          <w:spacing w:val="-67"/>
        </w:rPr>
        <w:t xml:space="preserve"> </w:t>
      </w:r>
      <w:r>
        <w:t>Трофимов</w:t>
      </w:r>
      <w:r>
        <w:rPr>
          <w:spacing w:val="-4"/>
        </w:rPr>
        <w:t xml:space="preserve"> </w:t>
      </w:r>
      <w:r>
        <w:t>С.П.</w:t>
      </w:r>
    </w:p>
    <w:p>
      <w:pPr>
        <w:spacing w:after="0" w:line="360" w:lineRule="auto"/>
        <w:jc w:val="both"/>
        <w:sectPr>
          <w:type w:val="continuous"/>
          <w:pgSz w:w="11910" w:h="16840"/>
          <w:pgMar w:top="1040" w:right="440" w:bottom="280" w:left="1340" w:header="720" w:footer="720" w:gutter="0"/>
          <w:pgNumType w:fmt="decimal" w:start="1"/>
          <w:cols w:space="720" w:num="1"/>
        </w:sectPr>
      </w:pPr>
    </w:p>
    <w:p>
      <w:pPr>
        <w:pStyle w:val="8"/>
        <w:spacing w:before="63"/>
        <w:ind w:left="981" w:right="754"/>
        <w:jc w:val="center"/>
        <w:rPr>
          <w:rFonts w:hint="default"/>
          <w:lang w:val="ru-RU"/>
        </w:rPr>
      </w:pPr>
      <w:r>
        <w:t>202</w:t>
      </w:r>
      <w:r>
        <w:rPr>
          <w:rFonts w:hint="default"/>
          <w:lang w:val="ru-RU"/>
        </w:rPr>
        <w:t>4</w:t>
      </w:r>
      <w:bookmarkStart w:id="8" w:name="_GoBack"/>
      <w:bookmarkEnd w:id="8"/>
    </w:p>
    <w:p>
      <w:pPr>
        <w:pStyle w:val="8"/>
        <w:spacing w:before="9"/>
        <w:rPr>
          <w:sz w:val="35"/>
        </w:rPr>
      </w:pPr>
    </w:p>
    <w:p>
      <w:pPr>
        <w:spacing w:before="1"/>
        <w:ind w:left="981" w:right="756" w:firstLine="0"/>
        <w:jc w:val="center"/>
        <w:rPr>
          <w:b/>
          <w:sz w:val="28"/>
        </w:rPr>
      </w:pPr>
      <w:r>
        <w:rPr>
          <w:b/>
          <w:sz w:val="28"/>
        </w:rPr>
        <w:t>Оглавление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9"/>
            <w:tabs>
              <w:tab w:val="right" w:leader="dot" w:pos="9860"/>
            </w:tabs>
            <w:spacing w:before="14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Задание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9"/>
            <w:tabs>
              <w:tab w:val="right" w:leader="dot" w:pos="9860"/>
            </w:tabs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Теоретическая</w:t>
          </w:r>
          <w:r>
            <w:rPr>
              <w:spacing w:val="2"/>
            </w:rPr>
            <w:t xml:space="preserve"> </w:t>
          </w:r>
          <w:r>
            <w:t>часть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9"/>
            <w:tabs>
              <w:tab w:val="right" w:leader="dot" w:pos="9860"/>
            </w:tabs>
            <w:spacing w:before="100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Инструкция</w:t>
          </w:r>
          <w:r>
            <w:rPr>
              <w:spacing w:val="1"/>
            </w:rPr>
            <w:t xml:space="preserve"> </w:t>
          </w:r>
          <w:r>
            <w:t>пользователя</w:t>
          </w:r>
          <w:r>
            <w:tab/>
          </w:r>
          <w:r>
            <w:rPr>
              <w:rFonts w:hint="default"/>
              <w:lang w:val="en-US"/>
            </w:rPr>
            <w:t>6</w:t>
          </w:r>
          <w:r>
            <w:fldChar w:fldCharType="end"/>
          </w:r>
        </w:p>
        <w:p>
          <w:pPr>
            <w:pStyle w:val="9"/>
            <w:tabs>
              <w:tab w:val="right" w:leader="dot" w:pos="9860"/>
            </w:tabs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Инструкция</w:t>
          </w:r>
          <w:r>
            <w:rPr>
              <w:spacing w:val="1"/>
            </w:rPr>
            <w:t xml:space="preserve"> </w:t>
          </w:r>
          <w:r>
            <w:t>программиста</w:t>
          </w:r>
          <w:r>
            <w:tab/>
          </w:r>
          <w:r>
            <w:rPr>
              <w:rFonts w:hint="default"/>
              <w:lang w:val="en-US"/>
            </w:rPr>
            <w:t>7</w:t>
          </w:r>
          <w:r>
            <w:fldChar w:fldCharType="end"/>
          </w:r>
        </w:p>
        <w:p>
          <w:pPr>
            <w:pStyle w:val="9"/>
            <w:tabs>
              <w:tab w:val="right" w:leader="dot" w:pos="9860"/>
            </w:tabs>
            <w:spacing w:before="100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Тестирование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9"/>
            <w:tabs>
              <w:tab w:val="right" w:leader="dot" w:pos="9860"/>
            </w:tabs>
            <w:spacing w:before="100"/>
            <w:rPr>
              <w:rFonts w:hint="default"/>
              <w:lang w:val="ru-RU"/>
            </w:rPr>
          </w:pPr>
          <w:r>
            <w:rPr>
              <w:rFonts w:hint="default"/>
              <w:lang w:val="ru-RU"/>
            </w:rPr>
            <w:t>Анализ сложности</w:t>
          </w:r>
          <w:r>
            <w:tab/>
          </w:r>
          <w:r>
            <w:rPr>
              <w:rFonts w:hint="default"/>
              <w:lang w:val="ru-RU"/>
            </w:rPr>
            <w:t>10</w:t>
          </w:r>
        </w:p>
        <w:p>
          <w:pPr>
            <w:pStyle w:val="9"/>
            <w:tabs>
              <w:tab w:val="right" w:leader="dot" w:pos="9860"/>
            </w:tabs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Выводы</w:t>
          </w:r>
          <w:r>
            <w:tab/>
          </w:r>
          <w:r>
            <w:rPr>
              <w:rFonts w:hint="default"/>
              <w:lang w:val="ru-RU"/>
            </w:rPr>
            <w:t>17</w:t>
          </w:r>
          <w:r>
            <w:fldChar w:fldCharType="end"/>
          </w:r>
        </w:p>
        <w:p>
          <w:pPr>
            <w:pStyle w:val="9"/>
            <w:tabs>
              <w:tab w:val="right" w:leader="dot" w:pos="9860"/>
            </w:tabs>
            <w:spacing w:before="100"/>
            <w:rPr>
              <w:rFonts w:hint="default"/>
              <w:lang w:val="ru-RU"/>
            </w:rPr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Литература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8</w:t>
          </w:r>
        </w:p>
        <w:p>
          <w:pPr>
            <w:pStyle w:val="9"/>
            <w:tabs>
              <w:tab w:val="right" w:leader="dot" w:pos="9860"/>
            </w:tabs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Приложение</w:t>
          </w:r>
          <w:r>
            <w:tab/>
          </w:r>
          <w:r>
            <w:rPr>
              <w:rFonts w:hint="default"/>
              <w:lang w:val="ru-RU"/>
            </w:rPr>
            <w:t>1</w:t>
          </w:r>
          <w:r>
            <w:fldChar w:fldCharType="end"/>
          </w:r>
          <w:r>
            <w:rPr>
              <w:rFonts w:hint="default"/>
              <w:lang w:val="ru-RU"/>
            </w:rPr>
            <w:t>9</w:t>
          </w:r>
        </w:p>
      </w:sdtContent>
    </w:sdt>
    <w:p>
      <w:pPr>
        <w:spacing w:after="0"/>
        <w:sectPr>
          <w:footerReference r:id="rId5" w:type="default"/>
          <w:pgSz w:w="11910" w:h="16840"/>
          <w:pgMar w:top="1040" w:right="440" w:bottom="1240" w:left="1340" w:header="0" w:footer="1056" w:gutter="0"/>
          <w:pgNumType w:fmt="decimal" w:start="2"/>
          <w:cols w:space="720" w:num="1"/>
        </w:sectPr>
      </w:pPr>
    </w:p>
    <w:p>
      <w:pPr>
        <w:pStyle w:val="2"/>
        <w:jc w:val="center"/>
      </w:pPr>
      <w:bookmarkStart w:id="0" w:name="_bookmark0"/>
      <w:bookmarkEnd w:id="0"/>
      <w:r>
        <w:t>Задание</w:t>
      </w:r>
    </w:p>
    <w:p>
      <w:pPr>
        <w:pStyle w:val="8"/>
        <w:spacing w:before="9"/>
        <w:rPr>
          <w:b/>
          <w:sz w:val="23"/>
        </w:rPr>
      </w:pPr>
    </w:p>
    <w:p>
      <w:pPr>
        <w:pStyle w:val="8"/>
        <w:ind w:firstLine="1134" w:firstLineChars="405"/>
      </w:pPr>
      <w:r>
        <w:t>Реализовать</w:t>
      </w:r>
      <w:r>
        <w:rPr>
          <w:spacing w:val="-5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алгоритмов</w:t>
      </w:r>
      <w:r>
        <w:rPr>
          <w:spacing w:val="-4"/>
        </w:rPr>
        <w:t xml:space="preserve"> </w:t>
      </w:r>
      <w:r>
        <w:t>сортировки</w:t>
      </w:r>
      <w:r>
        <w:rPr>
          <w:spacing w:val="-3"/>
        </w:rPr>
        <w:t xml:space="preserve"> </w:t>
      </w:r>
      <w:r>
        <w:t>строк:</w:t>
      </w:r>
    </w:p>
    <w:p>
      <w:pPr>
        <w:pStyle w:val="8"/>
        <w:spacing w:before="5"/>
        <w:rPr>
          <w:sz w:val="38"/>
        </w:rPr>
      </w:pPr>
    </w:p>
    <w:p>
      <w:pPr>
        <w:pStyle w:val="8"/>
        <w:ind w:left="359" w:firstLine="717" w:firstLineChars="0"/>
      </w:pPr>
      <w:r>
        <w:t>Пирамидальная</w:t>
      </w:r>
      <w:r>
        <w:rPr>
          <w:spacing w:val="-7"/>
        </w:rPr>
        <w:t xml:space="preserve"> </w:t>
      </w:r>
      <w:r>
        <w:t>сортировка</w:t>
      </w:r>
      <w:r>
        <w:rPr>
          <w:spacing w:val="-7"/>
        </w:rPr>
        <w:t xml:space="preserve"> </w:t>
      </w:r>
      <w:r>
        <w:t>HeapTree</w:t>
      </w:r>
    </w:p>
    <w:p>
      <w:pPr>
        <w:pStyle w:val="8"/>
        <w:spacing w:before="4"/>
        <w:rPr>
          <w:sz w:val="38"/>
        </w:rPr>
      </w:pPr>
    </w:p>
    <w:p>
      <w:pPr>
        <w:pStyle w:val="8"/>
        <w:ind w:left="359" w:firstLine="717" w:firstLineChars="0"/>
        <w:jc w:val="both"/>
      </w:pPr>
      <w:r>
        <w:t>Выбор</w:t>
      </w:r>
      <w:r>
        <w:rPr>
          <w:spacing w:val="-6"/>
        </w:rPr>
        <w:t xml:space="preserve"> </w:t>
      </w:r>
      <w:r>
        <w:t>алгоритма</w:t>
      </w:r>
      <w:r>
        <w:rPr>
          <w:spacing w:val="-5"/>
        </w:rPr>
        <w:t xml:space="preserve"> </w:t>
      </w:r>
      <w:r>
        <w:t>выбирается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согласованию</w:t>
      </w:r>
      <w:r>
        <w:rPr>
          <w:spacing w:val="-8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преподавателем.</w:t>
      </w:r>
    </w:p>
    <w:p>
      <w:pPr>
        <w:pStyle w:val="8"/>
        <w:spacing w:before="4"/>
        <w:rPr>
          <w:sz w:val="38"/>
        </w:rPr>
      </w:pPr>
    </w:p>
    <w:p>
      <w:pPr>
        <w:pStyle w:val="8"/>
        <w:spacing w:line="360" w:lineRule="auto"/>
        <w:ind w:left="359" w:right="125" w:firstLine="706"/>
        <w:jc w:val="both"/>
      </w:pPr>
      <w:r>
        <w:t>Для</w:t>
      </w:r>
      <w:r>
        <w:rPr>
          <w:spacing w:val="-7"/>
        </w:rPr>
        <w:t xml:space="preserve"> </w:t>
      </w:r>
      <w:r>
        <w:t>алгоритма</w:t>
      </w:r>
      <w:r>
        <w:rPr>
          <w:spacing w:val="-9"/>
        </w:rPr>
        <w:t xml:space="preserve"> </w:t>
      </w:r>
      <w:r>
        <w:t>определить</w:t>
      </w:r>
      <w:r>
        <w:rPr>
          <w:spacing w:val="-12"/>
        </w:rPr>
        <w:t xml:space="preserve"> </w:t>
      </w:r>
      <w:r>
        <w:t>сложность</w:t>
      </w:r>
      <w:r>
        <w:rPr>
          <w:spacing w:val="-11"/>
        </w:rPr>
        <w:t xml:space="preserve"> </w:t>
      </w:r>
      <w:r>
        <w:t>относительно</w:t>
      </w:r>
      <w:r>
        <w:rPr>
          <w:spacing w:val="-9"/>
        </w:rPr>
        <w:t xml:space="preserve"> </w:t>
      </w:r>
      <w:r>
        <w:t>наиболее</w:t>
      </w:r>
      <w:r>
        <w:rPr>
          <w:spacing w:val="-4"/>
        </w:rPr>
        <w:t xml:space="preserve"> </w:t>
      </w:r>
      <w:r>
        <w:t>характерной</w:t>
      </w:r>
      <w:r>
        <w:rPr>
          <w:spacing w:val="-68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(сравнение,</w:t>
      </w:r>
      <w:r>
        <w:rPr>
          <w:spacing w:val="1"/>
        </w:rPr>
        <w:t xml:space="preserve"> </w:t>
      </w:r>
      <w:r>
        <w:t>перестановка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др.).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F(n)</w:t>
      </w:r>
      <w:r>
        <w:rPr>
          <w:spacing w:val="1"/>
        </w:rPr>
        <w:t xml:space="preserve"> </w:t>
      </w:r>
      <w:r>
        <w:t>подобрать в соответствии с теорией. Например, для оптимальных алгоритмов</w:t>
      </w:r>
      <w:r>
        <w:rPr>
          <w:spacing w:val="1"/>
        </w:rPr>
        <w:t xml:space="preserve"> </w:t>
      </w:r>
      <w:r>
        <w:t>F(n)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C*n*</w:t>
      </w:r>
      <w:r>
        <w:rPr>
          <w:rFonts w:ascii="Cambria Math" w:hAnsi="Cambria Math"/>
        </w:rPr>
        <w:t>log</w:t>
      </w:r>
      <w:r>
        <w:rPr>
          <w:rFonts w:ascii="Cambria Math" w:hAnsi="Cambria Math"/>
          <w:vertAlign w:val="subscript"/>
        </w:rPr>
        <w:t>2</w:t>
      </w:r>
      <w:r>
        <w:rPr>
          <w:vertAlign w:val="baseline"/>
        </w:rPr>
        <w:t>(n).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Найти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также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коэффициент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пропорциональности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C.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Для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аппроксимации</w:t>
      </w:r>
      <w:r>
        <w:rPr>
          <w:spacing w:val="3"/>
          <w:vertAlign w:val="baseline"/>
        </w:rPr>
        <w:t xml:space="preserve"> </w:t>
      </w:r>
      <w:r>
        <w:rPr>
          <w:vertAlign w:val="baseline"/>
        </w:rPr>
        <w:t>можно</w:t>
      </w:r>
      <w:r>
        <w:rPr>
          <w:spacing w:val="2"/>
          <w:vertAlign w:val="baseline"/>
        </w:rPr>
        <w:t xml:space="preserve"> </w:t>
      </w:r>
      <w:r>
        <w:rPr>
          <w:vertAlign w:val="baseline"/>
        </w:rPr>
        <w:t>использовать</w:t>
      </w:r>
      <w:r>
        <w:rPr>
          <w:spacing w:val="69"/>
          <w:vertAlign w:val="baseline"/>
        </w:rPr>
        <w:t xml:space="preserve"> </w:t>
      </w:r>
      <w:r>
        <w:rPr>
          <w:vertAlign w:val="baseline"/>
        </w:rPr>
        <w:t>метод</w:t>
      </w:r>
      <w:r>
        <w:rPr>
          <w:spacing w:val="4"/>
          <w:vertAlign w:val="baseline"/>
        </w:rPr>
        <w:t xml:space="preserve"> </w:t>
      </w:r>
      <w:r>
        <w:rPr>
          <w:vertAlign w:val="baseline"/>
        </w:rPr>
        <w:t>наименьших</w:t>
      </w:r>
      <w:r>
        <w:rPr>
          <w:spacing w:val="66"/>
          <w:vertAlign w:val="baseline"/>
        </w:rPr>
        <w:t xml:space="preserve"> </w:t>
      </w:r>
      <w:r>
        <w:rPr>
          <w:vertAlign w:val="baseline"/>
        </w:rPr>
        <w:t>квадратов</w:t>
      </w:r>
      <w:r>
        <w:rPr>
          <w:spacing w:val="69"/>
          <w:vertAlign w:val="baseline"/>
        </w:rPr>
        <w:t xml:space="preserve"> </w:t>
      </w:r>
      <w:r>
        <w:rPr>
          <w:vertAlign w:val="baseline"/>
        </w:rPr>
        <w:t>и</w:t>
      </w:r>
      <w:r>
        <w:rPr>
          <w:spacing w:val="2"/>
          <w:vertAlign w:val="baseline"/>
        </w:rPr>
        <w:t xml:space="preserve"> </w:t>
      </w:r>
      <w:r>
        <w:rPr>
          <w:vertAlign w:val="baseline"/>
        </w:rPr>
        <w:t>сервис</w:t>
      </w:r>
      <w:r>
        <w:rPr>
          <w:rFonts w:hint="default"/>
          <w:vertAlign w:val="baseline"/>
          <w:lang w:val="ru-RU"/>
        </w:rPr>
        <w:t xml:space="preserve"> </w:t>
      </w:r>
      <w:r>
        <w:t>«Поиск</w:t>
      </w:r>
      <w:r>
        <w:rPr>
          <w:spacing w:val="-6"/>
        </w:rPr>
        <w:t xml:space="preserve"> </w:t>
      </w:r>
      <w:r>
        <w:t>решения».</w:t>
      </w:r>
    </w:p>
    <w:p>
      <w:pPr>
        <w:pStyle w:val="8"/>
        <w:spacing w:before="4"/>
        <w:rPr>
          <w:sz w:val="38"/>
        </w:rPr>
      </w:pPr>
    </w:p>
    <w:p>
      <w:pPr>
        <w:pStyle w:val="8"/>
        <w:spacing w:line="357" w:lineRule="auto"/>
        <w:ind w:left="359" w:right="137" w:firstLine="706"/>
        <w:jc w:val="both"/>
      </w:pPr>
      <w:r>
        <w:t>План</w:t>
      </w:r>
      <w:r>
        <w:rPr>
          <w:spacing w:val="1"/>
        </w:rPr>
        <w:t xml:space="preserve"> </w:t>
      </w:r>
      <w:r>
        <w:t>проведения</w:t>
      </w:r>
      <w:r>
        <w:rPr>
          <w:spacing w:val="1"/>
        </w:rPr>
        <w:t xml:space="preserve"> </w:t>
      </w:r>
      <w:r>
        <w:t>эксперимента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массовой</w:t>
      </w:r>
      <w:r>
        <w:rPr>
          <w:spacing w:val="-67"/>
        </w:rPr>
        <w:t xml:space="preserve"> </w:t>
      </w:r>
      <w:r>
        <w:t>задачей.</w:t>
      </w:r>
      <w:r>
        <w:rPr>
          <w:spacing w:val="2"/>
        </w:rPr>
        <w:t xml:space="preserve"> </w:t>
      </w:r>
      <w:r>
        <w:t>Представьте</w:t>
      </w:r>
      <w:r>
        <w:rPr>
          <w:spacing w:val="6"/>
        </w:rPr>
        <w:t xml:space="preserve"> </w:t>
      </w:r>
      <w:r>
        <w:t>план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</w:t>
      </w:r>
      <w:r>
        <w:rPr>
          <w:spacing w:val="3"/>
        </w:rPr>
        <w:t xml:space="preserve"> </w:t>
      </w:r>
      <w:r>
        <w:t>xml-файла.</w:t>
      </w:r>
    </w:p>
    <w:p>
      <w:pPr>
        <w:pStyle w:val="8"/>
        <w:spacing w:before="8"/>
        <w:rPr>
          <w:sz w:val="24"/>
        </w:rPr>
      </w:pPr>
    </w:p>
    <w:p>
      <w:pPr>
        <w:pStyle w:val="8"/>
        <w:spacing w:before="1" w:line="362" w:lineRule="auto"/>
        <w:ind w:left="359" w:right="128" w:firstLine="706"/>
        <w:jc w:val="both"/>
      </w:pPr>
      <w:r>
        <w:t>Результаты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массовой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записать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текстовый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столбика: длина</w:t>
      </w:r>
      <w:r>
        <w:rPr>
          <w:spacing w:val="7"/>
        </w:rPr>
        <w:t xml:space="preserve"> </w:t>
      </w:r>
      <w:r>
        <w:t>массива,</w:t>
      </w:r>
      <w:r>
        <w:rPr>
          <w:spacing w:val="7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операций.</w:t>
      </w:r>
      <w:r>
        <w:rPr>
          <w:spacing w:val="7"/>
        </w:rPr>
        <w:t xml:space="preserve"> </w:t>
      </w:r>
      <w:r>
        <w:t>Файл</w:t>
      </w:r>
      <w:r>
        <w:rPr>
          <w:spacing w:val="5"/>
        </w:rPr>
        <w:t xml:space="preserve"> </w:t>
      </w:r>
      <w:r>
        <w:t>импортировать</w:t>
      </w:r>
      <w:r>
        <w:rPr>
          <w:spacing w:val="4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Excel.</w:t>
      </w:r>
    </w:p>
    <w:p>
      <w:pPr>
        <w:pStyle w:val="8"/>
        <w:spacing w:line="362" w:lineRule="auto"/>
        <w:ind w:left="359"/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</w:t>
      </w:r>
      <w:r>
        <w:t>«шапке»</w:t>
      </w:r>
      <w:r>
        <w:rPr>
          <w:spacing w:val="30"/>
        </w:rPr>
        <w:t xml:space="preserve"> </w:t>
      </w:r>
      <w:r>
        <w:t>листа</w:t>
      </w:r>
      <w:r>
        <w:rPr>
          <w:spacing w:val="36"/>
        </w:rPr>
        <w:t xml:space="preserve"> </w:t>
      </w:r>
      <w:r>
        <w:t>указать</w:t>
      </w:r>
      <w:r>
        <w:rPr>
          <w:spacing w:val="34"/>
        </w:rPr>
        <w:t xml:space="preserve"> </w:t>
      </w:r>
      <w:r>
        <w:t>параметры</w:t>
      </w:r>
      <w:r>
        <w:rPr>
          <w:spacing w:val="35"/>
        </w:rPr>
        <w:t xml:space="preserve"> </w:t>
      </w:r>
      <w:r>
        <w:t>тренда,</w:t>
      </w:r>
      <w:r>
        <w:rPr>
          <w:spacing w:val="37"/>
        </w:rPr>
        <w:t xml:space="preserve"> </w:t>
      </w:r>
      <w:r>
        <w:t>вычислить</w:t>
      </w:r>
      <w:r>
        <w:rPr>
          <w:spacing w:val="34"/>
        </w:rPr>
        <w:t xml:space="preserve"> </w:t>
      </w:r>
      <w:r>
        <w:t>квадратичные</w:t>
      </w:r>
      <w:r>
        <w:rPr>
          <w:spacing w:val="36"/>
        </w:rPr>
        <w:t xml:space="preserve"> </w:t>
      </w:r>
      <w:r>
        <w:t>невязки</w:t>
      </w:r>
      <w:r>
        <w:rPr>
          <w:spacing w:val="3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rPr>
          <w:rFonts w:hint="default"/>
          <w:spacing w:val="-67"/>
          <w:lang w:val="ru-RU"/>
        </w:rPr>
        <w:t xml:space="preserve"> </w:t>
      </w:r>
      <w:r>
        <w:t>минимизировать</w:t>
      </w:r>
      <w:r>
        <w:rPr>
          <w:spacing w:val="-2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сумму</w:t>
      </w:r>
      <w:r>
        <w:rPr>
          <w:spacing w:val="-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3"/>
        </w:rPr>
        <w:t xml:space="preserve"> </w:t>
      </w:r>
      <w:r>
        <w:rPr>
          <w:spacing w:val="3"/>
          <w:lang w:val="ru-RU"/>
        </w:rPr>
        <w:t>надстройки</w:t>
      </w:r>
      <w:r>
        <w:rPr>
          <w:rFonts w:hint="default"/>
          <w:spacing w:val="3"/>
          <w:lang w:val="ru-RU"/>
        </w:rPr>
        <w:t xml:space="preserve"> </w:t>
      </w:r>
      <w:r>
        <w:t>«Поиск решения»</w:t>
      </w:r>
    </w:p>
    <w:p>
      <w:pPr>
        <w:spacing w:after="0" w:line="362" w:lineRule="auto"/>
        <w:sectPr>
          <w:footerReference r:id="rId6" w:type="default"/>
          <w:pgSz w:w="11910" w:h="16840"/>
          <w:pgMar w:top="1134" w:right="850" w:bottom="1134" w:left="1701" w:header="0" w:footer="1056" w:gutter="0"/>
          <w:pgNumType w:fmt="decimal" w:start="3"/>
          <w:cols w:space="720" w:num="1"/>
          <w:rtlGutter w:val="0"/>
          <w:docGrid w:linePitch="0" w:charSpace="0"/>
        </w:sectPr>
      </w:pPr>
    </w:p>
    <w:p>
      <w:pPr>
        <w:pStyle w:val="2"/>
        <w:ind w:right="746"/>
      </w:pPr>
      <w:bookmarkStart w:id="1" w:name="_bookmark1"/>
      <w:bookmarkEnd w:id="1"/>
      <w:r>
        <w:t>Теоретическая</w:t>
      </w:r>
      <w:r>
        <w:rPr>
          <w:spacing w:val="-7"/>
        </w:rPr>
        <w:t xml:space="preserve"> </w:t>
      </w:r>
      <w:r>
        <w:t>часть</w:t>
      </w:r>
    </w:p>
    <w:p>
      <w:pPr>
        <w:pStyle w:val="8"/>
        <w:spacing w:before="269" w:line="362" w:lineRule="auto"/>
        <w:ind w:firstLine="720" w:firstLineChars="0"/>
      </w:pPr>
      <w:r>
        <w:t>Пирамидальная</w:t>
      </w:r>
      <w:r>
        <w:rPr>
          <w:spacing w:val="1"/>
        </w:rPr>
        <w:t xml:space="preserve"> </w:t>
      </w:r>
      <w:r>
        <w:t>сортировка</w:t>
      </w:r>
      <w:r>
        <w:rPr>
          <w:spacing w:val="1"/>
        </w:rPr>
        <w:t xml:space="preserve"> </w:t>
      </w:r>
      <w:r>
        <w:t>(англ.</w:t>
      </w:r>
      <w:r>
        <w:rPr>
          <w:spacing w:val="1"/>
        </w:rPr>
        <w:t xml:space="preserve"> </w:t>
      </w:r>
      <w:r>
        <w:t>Heapsort,</w:t>
      </w:r>
      <w:r>
        <w:rPr>
          <w:spacing w:val="1"/>
        </w:rPr>
        <w:t xml:space="preserve"> </w:t>
      </w:r>
      <w:r>
        <w:t>«Сортировка</w:t>
      </w:r>
      <w:r>
        <w:rPr>
          <w:spacing w:val="1"/>
        </w:rPr>
        <w:t xml:space="preserve"> </w:t>
      </w:r>
      <w:r>
        <w:t>кучей»)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 xml:space="preserve">- </w:t>
      </w:r>
      <w:r>
        <w:t>работающий в худшем, в среднем и в лучшем случае (то есть гарантированно) за</w:t>
      </w:r>
      <w:r>
        <w:rPr>
          <w:rFonts w:hint="default"/>
          <w:lang w:val="en-US"/>
        </w:rPr>
        <w:t xml:space="preserve"> </w:t>
      </w:r>
      <m:oMath>
        <m:r>
          <m:rPr/>
          <w:rPr>
            <w:rFonts w:hint="default" w:ascii="Cambria Math"/>
            <w:lang w:val="en-US"/>
          </w:rPr>
          <m:t xml:space="preserve">O(n lg </m:t>
        </m:r>
      </m:oMath>
      <w:r>
        <w:rPr>
          <w:rFonts w:hint="default"/>
          <w:lang w:val="en-US"/>
        </w:rPr>
        <w:t xml:space="preserve">n) </w:t>
      </w:r>
      <w:r>
        <w:t> </w:t>
      </w:r>
      <w:r>
        <w:rPr>
          <w:rFonts w:hint="default"/>
        </w:rPr>
        <w:t>операций</w:t>
      </w:r>
      <w:r>
        <w:rPr>
          <w:rFonts w:hint="default"/>
          <w:vertAlign w:val="superscript"/>
          <w:lang w:val="en-US"/>
        </w:rPr>
        <w:fldChar w:fldCharType="begin"/>
      </w:r>
      <w:r>
        <w:rPr>
          <w:rFonts w:hint="default"/>
          <w:vertAlign w:val="superscript"/>
          <w:lang w:val="en-US"/>
        </w:rPr>
        <w:instrText xml:space="preserve"> HYPERLINK \l "_Литература" \o "1.Кормен Т., Лейзерсон Ч., Ривест Р., Штайн К. Алгоритмы: построение и анализ. / М.: Издательский дом «Вильямс», 2011.— 1296 с." </w:instrText>
      </w:r>
      <w:r>
        <w:rPr>
          <w:rFonts w:hint="default"/>
          <w:vertAlign w:val="superscript"/>
          <w:lang w:val="en-US"/>
        </w:rPr>
        <w:fldChar w:fldCharType="separate"/>
      </w:r>
      <w:r>
        <w:rPr>
          <w:rStyle w:val="6"/>
          <w:rFonts w:hint="default"/>
          <w:vertAlign w:val="superscript"/>
          <w:lang w:val="en-US"/>
        </w:rPr>
        <w:t>[1]</w:t>
      </w:r>
      <w:r>
        <w:rPr>
          <w:rFonts w:hint="default"/>
          <w:vertAlign w:val="superscript"/>
          <w:lang w:val="en-US"/>
        </w:rPr>
        <w:fldChar w:fldCharType="end"/>
      </w:r>
      <w:r>
        <w:rPr>
          <w:rFonts w:hint="default"/>
        </w:rPr>
        <w:t xml:space="preserve"> при сортировке</w:t>
      </w:r>
      <w:r>
        <w:rPr>
          <w:rFonts w:hint="default"/>
          <w:lang w:val="en-US"/>
        </w:rPr>
        <w:t xml:space="preserve"> n </w:t>
      </w:r>
      <w:r>
        <w:rPr>
          <w:rFonts w:hint="default"/>
          <w:lang w:val="ru-RU"/>
        </w:rPr>
        <w:t xml:space="preserve">элементов, </w:t>
      </w:r>
      <w:r>
        <w:t>была</w:t>
      </w:r>
      <w:r>
        <w:rPr>
          <w:rFonts w:hint="default"/>
          <w:lang w:val="ru-RU"/>
        </w:rPr>
        <w:t xml:space="preserve"> </w:t>
      </w:r>
      <w:r>
        <w:rPr>
          <w:spacing w:val="-67"/>
        </w:rPr>
        <w:t xml:space="preserve"> </w:t>
      </w:r>
      <w:r>
        <w:t>предложена</w:t>
      </w:r>
      <w:r>
        <w:rPr>
          <w:spacing w:val="1"/>
        </w:rPr>
        <w:t xml:space="preserve"> </w:t>
      </w:r>
      <w:r>
        <w:t>Дж.</w:t>
      </w:r>
      <w:r>
        <w:rPr>
          <w:spacing w:val="3"/>
        </w:rPr>
        <w:t xml:space="preserve"> </w:t>
      </w:r>
      <w:r>
        <w:t>Уильямсом</w:t>
      </w:r>
      <w:r>
        <w:rPr>
          <w:spacing w:val="1"/>
        </w:rPr>
        <w:t xml:space="preserve"> </w:t>
      </w:r>
      <w:r>
        <w:t>в 196</w:t>
      </w:r>
      <w:r>
        <w:rPr>
          <w:rFonts w:hint="default"/>
          <w:lang w:val="en-US"/>
        </w:rPr>
        <w:t>3</w:t>
      </w:r>
      <w:r>
        <w:t xml:space="preserve"> году.</w:t>
      </w:r>
    </w:p>
    <w:p>
      <w:pPr>
        <w:pStyle w:val="8"/>
        <w:rPr>
          <w:sz w:val="24"/>
        </w:rPr>
      </w:pPr>
    </w:p>
    <w:p>
      <w:pPr>
        <w:pStyle w:val="8"/>
        <w:tabs>
          <w:tab w:val="left" w:pos="2720"/>
          <w:tab w:val="left" w:pos="4289"/>
          <w:tab w:val="left" w:pos="5872"/>
          <w:tab w:val="left" w:pos="7238"/>
          <w:tab w:val="left" w:pos="9113"/>
        </w:tabs>
      </w:pPr>
      <w:r>
        <w:t>Сортировка</w:t>
      </w:r>
      <w:r>
        <w:rPr>
          <w:rFonts w:hint="default"/>
          <w:lang w:val="en-US"/>
        </w:rPr>
        <w:t xml:space="preserve"> </w:t>
      </w:r>
      <w:r>
        <w:t>пирамидой</w:t>
      </w:r>
      <w:r>
        <w:rPr>
          <w:rFonts w:hint="default"/>
          <w:lang w:val="en-US"/>
        </w:rPr>
        <w:t xml:space="preserve"> </w:t>
      </w:r>
      <w:r>
        <w:t>использует</w:t>
      </w:r>
      <w:r>
        <w:tab/>
      </w:r>
      <w:r>
        <w:t>бинарное</w:t>
      </w:r>
      <w:r>
        <w:rPr>
          <w:rFonts w:hint="default"/>
          <w:lang w:val="en-US"/>
        </w:rPr>
        <w:t xml:space="preserve"> </w:t>
      </w:r>
      <w:r>
        <w:t>сортирующее</w:t>
      </w:r>
      <w:r>
        <w:tab/>
      </w:r>
      <w:r>
        <w:t>дерево.</w:t>
      </w:r>
    </w:p>
    <w:p>
      <w:pPr>
        <w:pStyle w:val="8"/>
        <w:spacing w:before="163"/>
        <w:jc w:val="both"/>
      </w:pPr>
      <w:r>
        <w:t>Сортирующее</w:t>
      </w:r>
      <w:r>
        <w:rPr>
          <w:spacing w:val="-3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такое</w:t>
      </w:r>
      <w:r>
        <w:rPr>
          <w:spacing w:val="-3"/>
        </w:rPr>
        <w:t xml:space="preserve"> </w:t>
      </w:r>
      <w:r>
        <w:t>дерево, у</w:t>
      </w:r>
      <w:r>
        <w:rPr>
          <w:spacing w:val="-7"/>
        </w:rPr>
        <w:t xml:space="preserve"> </w:t>
      </w:r>
      <w:r>
        <w:t>которого</w:t>
      </w:r>
      <w:r>
        <w:rPr>
          <w:spacing w:val="-3"/>
        </w:rPr>
        <w:t xml:space="preserve"> </w:t>
      </w:r>
      <w:r>
        <w:t>выполнены</w:t>
      </w:r>
      <w:r>
        <w:rPr>
          <w:spacing w:val="1"/>
        </w:rPr>
        <w:t xml:space="preserve"> </w:t>
      </w:r>
      <w:r>
        <w:t>условия:</w:t>
      </w:r>
    </w:p>
    <w:p>
      <w:pPr>
        <w:pStyle w:val="8"/>
        <w:spacing w:before="4"/>
        <w:rPr>
          <w:sz w:val="38"/>
        </w:rPr>
      </w:pPr>
    </w:p>
    <w:p>
      <w:pPr>
        <w:pStyle w:val="13"/>
        <w:numPr>
          <w:ilvl w:val="0"/>
          <w:numId w:val="1"/>
        </w:numPr>
        <w:tabs>
          <w:tab w:val="left" w:pos="797"/>
        </w:tabs>
        <w:spacing w:before="0" w:after="0" w:line="357" w:lineRule="auto"/>
        <w:ind w:left="796" w:right="124" w:hanging="361"/>
        <w:jc w:val="left"/>
        <w:rPr>
          <w:sz w:val="28"/>
        </w:rPr>
      </w:pPr>
      <w:r>
        <w:rPr>
          <w:sz w:val="28"/>
        </w:rPr>
        <w:t>Каждый</w:t>
      </w:r>
      <w:r>
        <w:rPr>
          <w:spacing w:val="-8"/>
          <w:sz w:val="28"/>
        </w:rPr>
        <w:t xml:space="preserve"> </w:t>
      </w:r>
      <w:r>
        <w:rPr>
          <w:sz w:val="28"/>
        </w:rPr>
        <w:t>лист</w:t>
      </w:r>
      <w:r>
        <w:rPr>
          <w:spacing w:val="-9"/>
          <w:sz w:val="28"/>
        </w:rPr>
        <w:t xml:space="preserve"> </w:t>
      </w:r>
      <w:r>
        <w:rPr>
          <w:sz w:val="28"/>
        </w:rPr>
        <w:t>имеет</w:t>
      </w:r>
      <w:r>
        <w:rPr>
          <w:spacing w:val="-9"/>
          <w:sz w:val="28"/>
        </w:rPr>
        <w:t xml:space="preserve"> </w:t>
      </w:r>
      <w:r>
        <w:rPr>
          <w:sz w:val="28"/>
        </w:rPr>
        <w:t>глубину</w:t>
      </w:r>
      <w:r>
        <w:rPr>
          <w:spacing w:val="-12"/>
          <w:sz w:val="28"/>
        </w:rPr>
        <w:t xml:space="preserve"> </w:t>
      </w:r>
      <w:r>
        <w:rPr>
          <w:sz w:val="28"/>
        </w:rPr>
        <w:t>либо</w:t>
      </w:r>
      <w:r>
        <w:rPr>
          <w:spacing w:val="-7"/>
          <w:sz w:val="28"/>
        </w:rPr>
        <w:t xml:space="preserve"> </w:t>
      </w:r>
      <w:r>
        <w:rPr>
          <w:sz w:val="28"/>
        </w:rPr>
        <w:t>d-1,</w:t>
      </w:r>
      <w:r>
        <w:rPr>
          <w:spacing w:val="-6"/>
          <w:sz w:val="28"/>
        </w:rPr>
        <w:t xml:space="preserve"> </w:t>
      </w:r>
      <w:r>
        <w:rPr>
          <w:sz w:val="28"/>
        </w:rPr>
        <w:t>либо</w:t>
      </w:r>
      <w:r>
        <w:rPr>
          <w:spacing w:val="-7"/>
          <w:sz w:val="28"/>
        </w:rPr>
        <w:t xml:space="preserve"> </w:t>
      </w:r>
      <w:r>
        <w:rPr>
          <w:sz w:val="28"/>
        </w:rPr>
        <w:t>d,</w:t>
      </w:r>
      <w:r>
        <w:rPr>
          <w:spacing w:val="-10"/>
          <w:sz w:val="28"/>
        </w:rPr>
        <w:t xml:space="preserve"> </w:t>
      </w:r>
      <w:r>
        <w:rPr>
          <w:sz w:val="28"/>
        </w:rPr>
        <w:t>где</w:t>
      </w:r>
      <w:r>
        <w:rPr>
          <w:spacing w:val="-11"/>
          <w:sz w:val="28"/>
        </w:rPr>
        <w:t xml:space="preserve"> </w:t>
      </w:r>
      <w:r>
        <w:rPr>
          <w:sz w:val="28"/>
        </w:rPr>
        <w:t>d</w:t>
      </w:r>
      <w:r>
        <w:rPr>
          <w:spacing w:val="-10"/>
          <w:sz w:val="28"/>
        </w:rPr>
        <w:t xml:space="preserve"> </w:t>
      </w:r>
      <w:r>
        <w:rPr>
          <w:sz w:val="28"/>
        </w:rPr>
        <w:t>—</w:t>
      </w:r>
      <w:r>
        <w:rPr>
          <w:spacing w:val="-7"/>
          <w:sz w:val="28"/>
        </w:rPr>
        <w:t xml:space="preserve"> </w:t>
      </w:r>
      <w:r>
        <w:rPr>
          <w:sz w:val="28"/>
        </w:rPr>
        <w:t>максимальная</w:t>
      </w:r>
      <w:r>
        <w:rPr>
          <w:spacing w:val="-7"/>
          <w:sz w:val="28"/>
        </w:rPr>
        <w:t xml:space="preserve"> </w:t>
      </w:r>
      <w:r>
        <w:rPr>
          <w:sz w:val="28"/>
        </w:rPr>
        <w:t>глубина</w:t>
      </w:r>
      <w:r>
        <w:rPr>
          <w:spacing w:val="-67"/>
          <w:sz w:val="28"/>
        </w:rPr>
        <w:t xml:space="preserve"> </w:t>
      </w:r>
      <w:r>
        <w:rPr>
          <w:sz w:val="28"/>
        </w:rPr>
        <w:t>дерева.</w:t>
      </w:r>
    </w:p>
    <w:p>
      <w:pPr>
        <w:pStyle w:val="13"/>
        <w:numPr>
          <w:ilvl w:val="0"/>
          <w:numId w:val="1"/>
        </w:numPr>
        <w:tabs>
          <w:tab w:val="left" w:pos="797"/>
        </w:tabs>
        <w:spacing w:before="6" w:after="0" w:line="240" w:lineRule="auto"/>
        <w:ind w:left="797" w:right="0" w:hanging="361"/>
        <w:jc w:val="left"/>
        <w:rPr>
          <w:sz w:val="28"/>
        </w:rPr>
      </w:pPr>
      <w:r>
        <w:rPr>
          <w:sz w:val="28"/>
        </w:rPr>
        <w:t>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любой</w:t>
      </w:r>
      <w:r>
        <w:rPr>
          <w:spacing w:val="-4"/>
          <w:sz w:val="28"/>
        </w:rPr>
        <w:t xml:space="preserve"> </w:t>
      </w:r>
      <w:r>
        <w:rPr>
          <w:sz w:val="28"/>
        </w:rPr>
        <w:t>вершине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её</w:t>
      </w:r>
      <w:r>
        <w:rPr>
          <w:spacing w:val="-2"/>
          <w:sz w:val="28"/>
        </w:rPr>
        <w:t xml:space="preserve"> </w:t>
      </w:r>
      <w:r>
        <w:rPr>
          <w:sz w:val="28"/>
        </w:rPr>
        <w:t>двух</w:t>
      </w:r>
      <w:r>
        <w:rPr>
          <w:spacing w:val="-7"/>
          <w:sz w:val="28"/>
        </w:rPr>
        <w:t xml:space="preserve"> </w:t>
      </w:r>
      <w:r>
        <w:rPr>
          <w:sz w:val="28"/>
        </w:rPr>
        <w:t>потомков.</w:t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Бинарное</w:t>
      </w:r>
      <w:r>
        <w:rPr>
          <w:rFonts w:hint="default"/>
          <w:sz w:val="28"/>
          <w:szCs w:val="28"/>
          <w:lang w:val="ru-RU"/>
        </w:rPr>
        <w:t xml:space="preserve"> сортирующее дерево</w:t>
      </w:r>
      <w:r>
        <w:rPr>
          <w:sz w:val="28"/>
          <w:szCs w:val="28"/>
        </w:rPr>
        <w:t xml:space="preserve"> легко можно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представить в виде массива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Array</w:t>
      </w:r>
      <w:r>
        <w:rPr>
          <w:sz w:val="28"/>
          <w:szCs w:val="28"/>
        </w:rPr>
        <w:t>, а представление на основе массива является эффективным</w:t>
      </w:r>
      <w:r>
        <w:rPr>
          <w:rFonts w:hint="default"/>
          <w:sz w:val="28"/>
          <w:szCs w:val="28"/>
          <w:lang w:val="ru-RU"/>
        </w:rPr>
        <w:t xml:space="preserve"> решением</w:t>
      </w:r>
      <w:r>
        <w:rPr>
          <w:sz w:val="28"/>
          <w:szCs w:val="28"/>
        </w:rPr>
        <w:t xml:space="preserve"> с точки зрения расхода памяти</w:t>
      </w:r>
      <w:r>
        <w:rPr>
          <w:rFonts w:hint="default"/>
          <w:sz w:val="28"/>
          <w:szCs w:val="28"/>
          <w:lang w:val="ru-RU"/>
        </w:rPr>
        <w:t>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pStyle w:val="8"/>
        <w:spacing w:before="1" w:line="360" w:lineRule="auto"/>
        <w:ind w:right="127"/>
        <w:jc w:val="both"/>
      </w:pPr>
      <w:r>
        <w:rPr>
          <w:rFonts w:hint="default"/>
          <w:lang w:val="ru-RU"/>
        </w:rPr>
        <w:t>М</w:t>
      </w:r>
      <w:r>
        <w:t>ассив</w:t>
      </w:r>
      <w:r>
        <w:rPr>
          <w:rFonts w:hint="default"/>
          <w:lang w:val="ru-RU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rPr>
          <w:rFonts w:hint="default"/>
          <w:spacing w:val="-6"/>
          <w:lang w:val="ru-RU"/>
        </w:rPr>
        <w:t>такой, что</w:t>
      </w:r>
      <w:r>
        <w:t>,</w:t>
      </w:r>
      <w:r>
        <w:rPr>
          <w:rFonts w:hint="default"/>
          <w:lang w:val="ru-RU"/>
        </w:rPr>
        <w:t xml:space="preserve"> </w:t>
      </w:r>
      <w:r>
        <w:rPr>
          <w:spacing w:val="-67"/>
        </w:rPr>
        <w:t xml:space="preserve"> </w:t>
      </w:r>
      <w:r>
        <w:t xml:space="preserve">Array[0] — </w:t>
      </w:r>
      <w:r>
        <w:rPr>
          <w:lang w:val="ru-RU"/>
        </w:rPr>
        <w:t>корневой</w:t>
      </w:r>
      <w:r>
        <w:rPr>
          <w:rFonts w:hint="default"/>
          <w:lang w:val="ru-RU"/>
        </w:rPr>
        <w:t xml:space="preserve"> </w:t>
      </w:r>
      <w:r>
        <w:t xml:space="preserve">элемент, а потомки элемента </w:t>
      </w:r>
      <w:r>
        <w:rPr>
          <w:lang w:val="ru-RU"/>
        </w:rPr>
        <w:t>каждого</w:t>
      </w:r>
      <w:r>
        <w:rPr>
          <w:rFonts w:hint="default"/>
          <w:lang w:val="ru-RU"/>
        </w:rPr>
        <w:t xml:space="preserve"> родительского элемента с индексом </w:t>
      </w:r>
      <w:r>
        <w:rPr>
          <w:rFonts w:hint="default"/>
          <w:lang w:val="en-US"/>
        </w:rPr>
        <w:t xml:space="preserve">i, </w:t>
      </w:r>
      <w:r>
        <w:t>Array[i] являются Array[2i+1] и</w:t>
      </w:r>
      <w:r>
        <w:rPr>
          <w:rFonts w:hint="default"/>
          <w:lang w:val="en-US"/>
        </w:rPr>
        <w:t xml:space="preserve"> </w:t>
      </w:r>
      <w:r>
        <w:rPr>
          <w:spacing w:val="-67"/>
        </w:rPr>
        <w:t xml:space="preserve"> </w:t>
      </w:r>
      <w:r>
        <w:t>Array[2i+2],</w:t>
      </w:r>
      <w:r>
        <w:rPr>
          <w:spacing w:val="3"/>
        </w:rPr>
        <w:t xml:space="preserve"> </w:t>
      </w:r>
      <w:r>
        <w:t>где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0,…,n/2-1.</w:t>
      </w:r>
    </w:p>
    <w:p>
      <w:pPr>
        <w:pStyle w:val="8"/>
        <w:spacing w:before="3"/>
        <w:rPr>
          <w:sz w:val="24"/>
        </w:rPr>
      </w:pPr>
    </w:p>
    <w:p>
      <w:pPr>
        <w:pStyle w:val="8"/>
        <w:jc w:val="both"/>
      </w:pPr>
      <w:r>
        <w:t>Алгоритм</w:t>
      </w:r>
      <w:r>
        <w:rPr>
          <w:spacing w:val="-1"/>
        </w:rPr>
        <w:t xml:space="preserve"> </w:t>
      </w:r>
      <w:r>
        <w:t>сортировки</w:t>
      </w:r>
      <w:r>
        <w:rPr>
          <w:spacing w:val="-2"/>
        </w:rPr>
        <w:t xml:space="preserve"> </w:t>
      </w:r>
      <w:r>
        <w:t>будет</w:t>
      </w:r>
      <w:r>
        <w:rPr>
          <w:spacing w:val="-4"/>
        </w:rPr>
        <w:t xml:space="preserve"> </w:t>
      </w:r>
      <w:r>
        <w:t>состоять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двух</w:t>
      </w:r>
      <w:r>
        <w:rPr>
          <w:spacing w:val="-6"/>
        </w:rPr>
        <w:t xml:space="preserve"> </w:t>
      </w:r>
      <w:r>
        <w:t>основных</w:t>
      </w:r>
      <w:r>
        <w:rPr>
          <w:spacing w:val="-6"/>
        </w:rPr>
        <w:t xml:space="preserve"> </w:t>
      </w:r>
      <w:r>
        <w:t>шагов:</w:t>
      </w:r>
    </w:p>
    <w:p>
      <w:pPr>
        <w:pStyle w:val="8"/>
        <w:spacing w:before="4"/>
        <w:rPr>
          <w:sz w:val="38"/>
        </w:rPr>
      </w:pPr>
    </w:p>
    <w:p>
      <w:pPr>
        <w:pStyle w:val="13"/>
        <w:numPr>
          <w:ilvl w:val="0"/>
          <w:numId w:val="2"/>
        </w:numPr>
        <w:tabs>
          <w:tab w:val="left" w:pos="797"/>
        </w:tabs>
        <w:spacing w:before="0" w:after="0" w:line="362" w:lineRule="auto"/>
        <w:ind w:left="796" w:right="1907" w:hanging="361"/>
        <w:jc w:val="left"/>
        <w:rPr>
          <w:sz w:val="28"/>
        </w:rPr>
      </w:pPr>
      <w:r>
        <w:rPr>
          <w:sz w:val="28"/>
        </w:rPr>
        <w:t>Выстраиваем элементы массива в виде</w:t>
      </w:r>
      <w:r>
        <w:rPr>
          <w:rFonts w:hint="default"/>
          <w:sz w:val="28"/>
          <w:lang w:val="ru-RU"/>
        </w:rPr>
        <w:t xml:space="preserve"> бинарного</w:t>
      </w:r>
      <w:r>
        <w:rPr>
          <w:sz w:val="28"/>
        </w:rPr>
        <w:t xml:space="preserve"> сортирующего дерева:</w:t>
      </w:r>
      <w:r>
        <w:rPr>
          <w:spacing w:val="-67"/>
          <w:sz w:val="28"/>
        </w:rPr>
        <w:t xml:space="preserve"> </w:t>
      </w:r>
    </w:p>
    <w:p>
      <w:pPr>
        <w:pStyle w:val="13"/>
        <w:numPr>
          <w:ilvl w:val="0"/>
          <w:numId w:val="0"/>
        </w:numPr>
        <w:tabs>
          <w:tab w:val="left" w:pos="797"/>
        </w:tabs>
        <w:spacing w:before="0" w:after="0" w:line="362" w:lineRule="auto"/>
        <w:ind w:left="435" w:leftChars="0" w:right="1907" w:rightChars="0" w:firstLine="420" w:firstLineChars="150"/>
        <w:jc w:val="left"/>
        <w:rPr>
          <w:sz w:val="28"/>
        </w:rPr>
      </w:pPr>
      <w:r>
        <w:rPr>
          <w:sz w:val="28"/>
        </w:rPr>
        <w:t>Array[i]</w:t>
      </w:r>
      <w:r>
        <w:rPr>
          <w:spacing w:val="-2"/>
          <w:sz w:val="28"/>
        </w:rPr>
        <w:t xml:space="preserve"> </w:t>
      </w:r>
      <w:r>
        <w:rPr>
          <w:rFonts w:hint="default" w:ascii="Arial" w:hAnsi="Arial" w:cs="Arial"/>
          <w:spacing w:val="-2"/>
          <w:sz w:val="28"/>
        </w:rPr>
        <w:t>≥</w:t>
      </w:r>
      <w:r>
        <w:rPr>
          <w:rFonts w:hint="default"/>
          <w:spacing w:val="-2"/>
          <w:sz w:val="28"/>
          <w:lang w:val="en-US"/>
        </w:rPr>
        <w:t xml:space="preserve"> </w:t>
      </w:r>
      <w:r>
        <w:rPr>
          <w:sz w:val="28"/>
        </w:rPr>
        <w:t>Array[2i+1],</w:t>
      </w:r>
    </w:p>
    <w:p>
      <w:pPr>
        <w:pStyle w:val="8"/>
        <w:spacing w:line="362" w:lineRule="auto"/>
        <w:ind w:left="796" w:right="6515"/>
      </w:pPr>
      <w:r>
        <w:t xml:space="preserve">Array [i] </w:t>
      </w:r>
      <w:r>
        <w:rPr>
          <w:rFonts w:hint="default" w:ascii="Arial" w:hAnsi="Arial" w:cs="Arial"/>
        </w:rPr>
        <w:t>≥</w:t>
      </w:r>
      <w:r>
        <w:t xml:space="preserve"> Array[2i+2]</w:t>
      </w:r>
      <w:r>
        <w:rPr>
          <w:spacing w:val="-67"/>
        </w:rPr>
        <w:t xml:space="preserve"> </w:t>
      </w:r>
      <w:r>
        <w:t>при</w:t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947420" cy="152400"/>
            <wp:effectExtent l="0" t="0" r="0" b="0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rcRect t="14722" r="-1016" b="18611"/>
                    <a:stretch>
                      <a:fillRect/>
                    </a:stretch>
                  </pic:blipFill>
                  <pic:spPr>
                    <a:xfrm>
                      <a:off x="0" y="0"/>
                      <a:ext cx="9474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6"/>
        <w:rPr>
          <w:sz w:val="28"/>
        </w:rPr>
      </w:pPr>
      <w:r>
        <w:t>Этот</w:t>
      </w:r>
      <w:r>
        <w:rPr>
          <w:spacing w:val="-5"/>
        </w:rPr>
        <w:t xml:space="preserve"> </w:t>
      </w:r>
      <w:r>
        <w:t>шаг</w:t>
      </w:r>
      <w:r>
        <w:rPr>
          <w:spacing w:val="-2"/>
        </w:rPr>
        <w:t xml:space="preserve"> </w:t>
      </w:r>
      <w:r>
        <w:t>требует</w:t>
      </w:r>
      <w:r>
        <w:rPr>
          <w:spacing w:val="-4"/>
        </w:rPr>
        <w:t xml:space="preserve"> </w:t>
      </w:r>
      <w:r>
        <w:t>O(n)</w:t>
      </w:r>
      <w:r>
        <w:rPr>
          <w:spacing w:val="-4"/>
        </w:rPr>
        <w:t xml:space="preserve"> </w:t>
      </w:r>
      <w:r>
        <w:t>операций</w:t>
      </w:r>
      <w:r>
        <w:rPr>
          <w:rFonts w:hint="default"/>
          <w:lang w:val="ru-RU"/>
        </w:rPr>
        <w:t xml:space="preserve">, где </w:t>
      </w:r>
      <w:r>
        <w:rPr>
          <w:rFonts w:hint="default"/>
          <w:lang w:val="en-US"/>
        </w:rPr>
        <w:t xml:space="preserve">n - </w:t>
      </w:r>
      <w:r>
        <w:rPr>
          <w:rFonts w:hint="default"/>
          <w:lang w:val="ru-RU"/>
        </w:rPr>
        <w:t>количество элементов в массиве.</w:t>
      </w:r>
    </w:p>
    <w:p>
      <w:pPr>
        <w:pStyle w:val="13"/>
        <w:numPr>
          <w:ilvl w:val="0"/>
          <w:numId w:val="2"/>
        </w:numPr>
        <w:tabs>
          <w:tab w:val="left" w:pos="797"/>
        </w:tabs>
        <w:spacing w:before="155" w:after="0" w:line="360" w:lineRule="auto"/>
        <w:ind w:left="796" w:right="123" w:hanging="361"/>
        <w:jc w:val="both"/>
        <w:rPr>
          <w:sz w:val="28"/>
        </w:rPr>
      </w:pPr>
      <w:r>
        <w:rPr>
          <w:sz w:val="28"/>
          <w:lang w:val="ru-RU"/>
        </w:rPr>
        <w:t>Благодаря</w:t>
      </w:r>
      <w:r>
        <w:rPr>
          <w:rFonts w:hint="default"/>
          <w:sz w:val="28"/>
          <w:lang w:val="ru-RU"/>
        </w:rPr>
        <w:t xml:space="preserve"> тому, как мы построили дерево, максимальный элемент должен быть в его корне, поэтому возьмём</w:t>
      </w:r>
      <w:r>
        <w:rPr>
          <w:sz w:val="28"/>
        </w:rPr>
        <w:t xml:space="preserve"> </w:t>
      </w:r>
      <w:r>
        <w:rPr>
          <w:sz w:val="28"/>
          <w:lang w:val="ru-RU"/>
        </w:rPr>
        <w:t>этот</w:t>
      </w:r>
      <w:r>
        <w:rPr>
          <w:rFonts w:hint="default"/>
          <w:sz w:val="28"/>
          <w:lang w:val="ru-RU"/>
        </w:rPr>
        <w:t xml:space="preserve"> максимальный</w:t>
      </w:r>
      <w:r>
        <w:rPr>
          <w:sz w:val="28"/>
        </w:rPr>
        <w:t xml:space="preserve"> </w:t>
      </w:r>
      <w:r>
        <w:rPr>
          <w:sz w:val="28"/>
          <w:lang w:val="ru-RU"/>
        </w:rPr>
        <w:t>элемент</w:t>
      </w:r>
      <w:r>
        <w:rPr>
          <w:rFonts w:hint="default"/>
          <w:sz w:val="28"/>
          <w:lang w:val="ru-RU"/>
        </w:rPr>
        <w:t xml:space="preserve"> и заменим на минимальный,</w:t>
      </w:r>
      <w:r>
        <w:rPr>
          <w:sz w:val="28"/>
        </w:rPr>
        <w:t xml:space="preserve"> перестр</w:t>
      </w:r>
      <w:r>
        <w:rPr>
          <w:sz w:val="28"/>
          <w:lang w:val="ru-RU"/>
        </w:rPr>
        <w:t>оив</w:t>
      </w:r>
      <w:r>
        <w:rPr>
          <w:rFonts w:hint="default"/>
          <w:sz w:val="28"/>
          <w:lang w:val="ru-RU"/>
        </w:rPr>
        <w:t xml:space="preserve"> дерево, с учётом изменений.</w:t>
      </w:r>
    </w:p>
    <w:p>
      <w:pPr>
        <w:pStyle w:val="13"/>
        <w:numPr>
          <w:ilvl w:val="0"/>
          <w:numId w:val="0"/>
        </w:numPr>
        <w:tabs>
          <w:tab w:val="left" w:pos="797"/>
        </w:tabs>
        <w:spacing w:before="155" w:after="0" w:line="360" w:lineRule="auto"/>
        <w:ind w:right="123" w:righ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Причём преобразование дерева - это шаг требующий </w:t>
      </w:r>
      <w:r>
        <w:rPr>
          <w:sz w:val="28"/>
          <w:szCs w:val="28"/>
        </w:rPr>
        <w:t>O(</w:t>
      </w:r>
      <w:r>
        <w:rPr>
          <w:rFonts w:hint="default"/>
          <w:sz w:val="28"/>
          <w:szCs w:val="28"/>
          <w:lang w:val="en-US"/>
        </w:rPr>
        <w:t xml:space="preserve">log </w:t>
      </w:r>
      <w:r>
        <w:rPr>
          <w:sz w:val="28"/>
          <w:szCs w:val="28"/>
        </w:rPr>
        <w:t>n)</w:t>
      </w:r>
    </w:p>
    <w:p>
      <w:pPr>
        <w:pStyle w:val="13"/>
        <w:numPr>
          <w:ilvl w:val="0"/>
          <w:numId w:val="0"/>
        </w:numPr>
        <w:tabs>
          <w:tab w:val="left" w:pos="797"/>
        </w:tabs>
        <w:spacing w:before="155" w:after="0" w:line="360" w:lineRule="auto"/>
        <w:ind w:right="123" w:rightChars="0"/>
        <w:jc w:val="both"/>
        <w:rPr>
          <w:spacing w:val="-6"/>
          <w:sz w:val="28"/>
        </w:rPr>
      </w:pPr>
      <w:r>
        <w:rPr>
          <w:sz w:val="28"/>
          <w:lang w:val="ru-RU"/>
        </w:rPr>
        <w:t>Таким</w:t>
      </w:r>
      <w:r>
        <w:rPr>
          <w:rFonts w:hint="default"/>
          <w:sz w:val="28"/>
          <w:lang w:val="ru-RU"/>
        </w:rPr>
        <w:t xml:space="preserve"> образом</w:t>
      </w:r>
      <w:r>
        <w:rPr>
          <w:sz w:val="28"/>
        </w:rPr>
        <w:t xml:space="preserve"> на первом шаге </w:t>
      </w:r>
      <w:r>
        <w:rPr>
          <w:sz w:val="28"/>
          <w:lang w:val="ru-RU"/>
        </w:rPr>
        <w:t>мы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lang w:val="ru-RU"/>
        </w:rPr>
        <w:t>меняем</w:t>
      </w:r>
      <w:r>
        <w:rPr>
          <w:rFonts w:hint="default"/>
          <w:sz w:val="28"/>
          <w:lang w:val="ru-RU"/>
        </w:rPr>
        <w:t xml:space="preserve"> местами </w:t>
      </w:r>
      <w:r>
        <w:rPr>
          <w:sz w:val="28"/>
        </w:rPr>
        <w:t>Array[0] и Array[n-1], преобразовываем</w:t>
      </w:r>
      <w:r>
        <w:rPr>
          <w:spacing w:val="1"/>
          <w:sz w:val="28"/>
        </w:rPr>
        <w:t xml:space="preserve"> </w:t>
      </w:r>
      <w:r>
        <w:rPr>
          <w:sz w:val="28"/>
        </w:rPr>
        <w:t>Array[0],</w:t>
      </w:r>
      <w:r>
        <w:rPr>
          <w:spacing w:val="-2"/>
          <w:sz w:val="28"/>
        </w:rPr>
        <w:t xml:space="preserve"> </w:t>
      </w:r>
      <w:r>
        <w:rPr>
          <w:sz w:val="28"/>
        </w:rPr>
        <w:t>Array[1],</w:t>
      </w:r>
      <w:r>
        <w:rPr>
          <w:spacing w:val="-6"/>
          <w:sz w:val="28"/>
        </w:rPr>
        <w:t xml:space="preserve"> </w:t>
      </w:r>
      <w:r>
        <w:rPr>
          <w:sz w:val="28"/>
        </w:rPr>
        <w:t>…</w:t>
      </w:r>
      <w:r>
        <w:rPr>
          <w:spacing w:val="-8"/>
          <w:sz w:val="28"/>
        </w:rPr>
        <w:t xml:space="preserve"> 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Array[n-2]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rFonts w:hint="default"/>
          <w:sz w:val="28"/>
          <w:lang w:val="ru-RU"/>
        </w:rPr>
        <w:t xml:space="preserve"> новое</w:t>
      </w:r>
      <w:r>
        <w:rPr>
          <w:spacing w:val="-10"/>
          <w:sz w:val="28"/>
        </w:rPr>
        <w:t xml:space="preserve"> </w:t>
      </w:r>
      <w:r>
        <w:rPr>
          <w:sz w:val="28"/>
        </w:rPr>
        <w:t>сортирующее</w:t>
      </w:r>
      <w:r>
        <w:rPr>
          <w:spacing w:val="-8"/>
          <w:sz w:val="28"/>
        </w:rPr>
        <w:t xml:space="preserve"> </w:t>
      </w:r>
      <w:r>
        <w:rPr>
          <w:sz w:val="28"/>
        </w:rPr>
        <w:t>дерево.</w:t>
      </w:r>
      <w:r>
        <w:rPr>
          <w:spacing w:val="-6"/>
          <w:sz w:val="28"/>
        </w:rPr>
        <w:t xml:space="preserve"> </w:t>
      </w:r>
    </w:p>
    <w:p>
      <w:pPr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Повторяем</w:t>
      </w:r>
      <w:r>
        <w:rPr>
          <w:rFonts w:hint="default"/>
          <w:sz w:val="28"/>
          <w:szCs w:val="28"/>
          <w:lang w:val="ru-RU"/>
        </w:rPr>
        <w:t xml:space="preserve"> вышеуказанные шаги, пока размер кучи больше 1.</w:t>
      </w:r>
    </w:p>
    <w:p>
      <w:pPr>
        <w:pStyle w:val="13"/>
        <w:numPr>
          <w:ilvl w:val="0"/>
          <w:numId w:val="0"/>
        </w:numPr>
        <w:tabs>
          <w:tab w:val="left" w:pos="797"/>
        </w:tabs>
        <w:spacing w:before="155" w:after="0" w:line="360" w:lineRule="auto"/>
        <w:ind w:right="123" w:rightChars="0"/>
        <w:jc w:val="both"/>
        <w:rPr>
          <w:rFonts w:hint="default"/>
          <w:sz w:val="28"/>
          <w:lang w:val="en-US"/>
        </w:rPr>
      </w:pPr>
      <w:r>
        <w:rPr>
          <w:sz w:val="28"/>
        </w:rPr>
        <w:t>Тогда</w:t>
      </w:r>
      <w:r>
        <w:rPr>
          <w:spacing w:val="-7"/>
          <w:sz w:val="28"/>
        </w:rPr>
        <w:t xml:space="preserve"> </w:t>
      </w:r>
      <w:r>
        <w:rPr>
          <w:spacing w:val="-7"/>
          <w:sz w:val="28"/>
          <w:lang w:val="ru-RU"/>
        </w:rPr>
        <w:t>получим</w:t>
      </w:r>
      <w:r>
        <w:rPr>
          <w:rFonts w:hint="default"/>
          <w:spacing w:val="-7"/>
          <w:sz w:val="28"/>
          <w:lang w:val="ru-RU"/>
        </w:rPr>
        <w:t xml:space="preserve"> </w:t>
      </w:r>
      <w:r>
        <w:rPr>
          <w:sz w:val="28"/>
        </w:rPr>
        <w:t>Array[0],</w:t>
      </w:r>
      <w:r>
        <w:rPr>
          <w:spacing w:val="-1"/>
          <w:sz w:val="28"/>
        </w:rPr>
        <w:t xml:space="preserve"> </w:t>
      </w:r>
      <w:r>
        <w:rPr>
          <w:sz w:val="28"/>
        </w:rPr>
        <w:t>Array[1],</w:t>
      </w:r>
      <w:r>
        <w:rPr>
          <w:spacing w:val="-6"/>
          <w:sz w:val="28"/>
        </w:rPr>
        <w:t xml:space="preserve"> </w:t>
      </w:r>
      <w:r>
        <w:rPr>
          <w:sz w:val="28"/>
        </w:rPr>
        <w:t>…</w:t>
      </w:r>
      <w:r>
        <w:rPr>
          <w:spacing w:val="-8"/>
          <w:sz w:val="28"/>
        </w:rPr>
        <w:t xml:space="preserve"> 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Array[n-1]</w:t>
      </w:r>
      <w:r>
        <w:rPr>
          <w:spacing w:val="-5"/>
          <w:sz w:val="28"/>
        </w:rPr>
        <w:t xml:space="preserve"> </w:t>
      </w:r>
      <w:r>
        <w:rPr>
          <w:sz w:val="28"/>
        </w:rPr>
        <w:t>—</w:t>
      </w:r>
      <w:r>
        <w:rPr>
          <w:spacing w:val="-67"/>
          <w:sz w:val="28"/>
        </w:rPr>
        <w:t xml:space="preserve"> </w:t>
      </w:r>
      <w:r>
        <w:rPr>
          <w:sz w:val="28"/>
        </w:rPr>
        <w:t>упорядоченная</w:t>
      </w:r>
      <w:r>
        <w:rPr>
          <w:spacing w:val="2"/>
          <w:sz w:val="28"/>
        </w:rPr>
        <w:t xml:space="preserve"> </w:t>
      </w:r>
      <w:r>
        <w:rPr>
          <w:sz w:val="28"/>
        </w:rPr>
        <w:t>последовательность.</w:t>
      </w:r>
      <w:r>
        <w:rPr>
          <w:rFonts w:hint="default"/>
          <w:sz w:val="28"/>
          <w:lang w:val="en-US"/>
        </w:rPr>
        <w:t xml:space="preserve">                                                                   </w:t>
      </w:r>
    </w:p>
    <w:p>
      <w:pPr>
        <w:pStyle w:val="13"/>
        <w:numPr>
          <w:ilvl w:val="0"/>
          <w:numId w:val="0"/>
        </w:numPr>
        <w:tabs>
          <w:tab w:val="left" w:pos="797"/>
        </w:tabs>
        <w:spacing w:before="155" w:after="0" w:line="360" w:lineRule="auto"/>
        <w:ind w:right="123" w:righ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Все</w:t>
      </w:r>
      <w:r>
        <w:rPr>
          <w:sz w:val="28"/>
          <w:szCs w:val="28"/>
        </w:rPr>
        <w:t>г</w:t>
      </w:r>
      <w:r>
        <w:rPr>
          <w:sz w:val="28"/>
          <w:szCs w:val="28"/>
          <w:lang w:val="ru-RU"/>
        </w:rPr>
        <w:t>о</w:t>
      </w:r>
      <w:r>
        <w:rPr>
          <w:rFonts w:hint="default"/>
          <w:sz w:val="28"/>
          <w:szCs w:val="28"/>
          <w:lang w:val="ru-RU"/>
        </w:rPr>
        <w:t xml:space="preserve"> алгоритм</w:t>
      </w:r>
      <w:r>
        <w:rPr>
          <w:sz w:val="28"/>
          <w:szCs w:val="28"/>
        </w:rPr>
        <w:t xml:space="preserve"> требует </w:t>
      </w:r>
      <w:r>
        <w:rPr>
          <w:sz w:val="28"/>
          <w:szCs w:val="28"/>
          <w:lang w:val="ru-RU"/>
        </w:rPr>
        <w:t>порядка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O(n*log n)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операций. </w:t>
      </w:r>
    </w:p>
    <w:p>
      <w:pPr>
        <w:pStyle w:val="13"/>
        <w:numPr>
          <w:ilvl w:val="0"/>
          <w:numId w:val="0"/>
        </w:numPr>
        <w:tabs>
          <w:tab w:val="left" w:pos="797"/>
        </w:tabs>
        <w:spacing w:before="155" w:after="0" w:line="360" w:lineRule="auto"/>
        <w:ind w:right="123" w:rightChars="0"/>
        <w:jc w:val="both"/>
        <w:rPr>
          <w:rFonts w:hint="default"/>
          <w:sz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</w:t>
      </w:r>
      <w:r>
        <w:rPr>
          <w:rFonts w:hint="default"/>
          <w:lang w:val="en-US"/>
        </w:rPr>
        <w:t xml:space="preserve">                                                                                    </w:t>
      </w:r>
    </w:p>
    <w:p>
      <w:pPr>
        <w:pStyle w:val="8"/>
        <w:spacing w:before="63" w:line="568" w:lineRule="auto"/>
        <w:ind w:right="4105"/>
      </w:pPr>
      <w:r>
        <w:t>Особенности алгоритма:</w:t>
      </w:r>
    </w:p>
    <w:p>
      <w:pPr>
        <w:pStyle w:val="13"/>
        <w:numPr>
          <w:ilvl w:val="0"/>
          <w:numId w:val="3"/>
        </w:numPr>
        <w:tabs>
          <w:tab w:val="left" w:pos="797"/>
        </w:tabs>
        <w:spacing w:before="1" w:after="0" w:line="362" w:lineRule="auto"/>
        <w:ind w:left="796" w:right="134" w:hanging="361"/>
        <w:jc w:val="left"/>
        <w:rPr>
          <w:sz w:val="28"/>
        </w:rPr>
      </w:pPr>
      <w:r>
        <w:rPr>
          <w:sz w:val="28"/>
        </w:rPr>
        <w:t>Работает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худшем,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среднем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лучшем</w:t>
      </w:r>
      <w:r>
        <w:rPr>
          <w:spacing w:val="-6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7"/>
          <w:sz w:val="28"/>
        </w:rPr>
        <w:t xml:space="preserve"> </w:t>
      </w:r>
      <w:r>
        <w:rPr>
          <w:sz w:val="28"/>
        </w:rPr>
        <w:t>(то</w:t>
      </w:r>
      <w:r>
        <w:rPr>
          <w:spacing w:val="-7"/>
          <w:sz w:val="28"/>
        </w:rPr>
        <w:t xml:space="preserve"> </w:t>
      </w:r>
      <w:r>
        <w:rPr>
          <w:sz w:val="28"/>
        </w:rPr>
        <w:t>есть</w:t>
      </w:r>
      <w:r>
        <w:rPr>
          <w:spacing w:val="-10"/>
          <w:sz w:val="28"/>
        </w:rPr>
        <w:t xml:space="preserve"> </w:t>
      </w:r>
      <w:r>
        <w:rPr>
          <w:sz w:val="28"/>
        </w:rPr>
        <w:t>гарантированно)</w:t>
      </w:r>
      <w:r>
        <w:rPr>
          <w:spacing w:val="-8"/>
          <w:sz w:val="28"/>
        </w:rPr>
        <w:t xml:space="preserve"> </w:t>
      </w:r>
      <w:r>
        <w:rPr>
          <w:sz w:val="28"/>
        </w:rPr>
        <w:t>за</w:t>
      </w:r>
      <w:r>
        <w:rPr>
          <w:spacing w:val="-67"/>
          <w:sz w:val="28"/>
        </w:rPr>
        <w:t xml:space="preserve"> </w:t>
      </w:r>
      <w:r>
        <w:rPr>
          <w:sz w:val="28"/>
        </w:rPr>
        <w:t>Θ(n</w:t>
      </w:r>
      <w:r>
        <w:rPr>
          <w:spacing w:val="-4"/>
          <w:sz w:val="28"/>
        </w:rPr>
        <w:t xml:space="preserve"> </w:t>
      </w:r>
      <w:r>
        <w:rPr>
          <w:sz w:val="28"/>
        </w:rPr>
        <w:t>log n) операций при</w:t>
      </w:r>
      <w:r>
        <w:rPr>
          <w:spacing w:val="1"/>
          <w:sz w:val="28"/>
        </w:rPr>
        <w:t xml:space="preserve"> </w:t>
      </w:r>
      <w:r>
        <w:rPr>
          <w:sz w:val="28"/>
        </w:rPr>
        <w:t>сортировке</w:t>
      </w:r>
      <w:r>
        <w:rPr>
          <w:spacing w:val="6"/>
          <w:sz w:val="28"/>
        </w:rPr>
        <w:t xml:space="preserve"> </w:t>
      </w:r>
      <w:r>
        <w:rPr>
          <w:sz w:val="28"/>
        </w:rPr>
        <w:t>n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элементов.</w:t>
      </w:r>
    </w:p>
    <w:p>
      <w:pPr>
        <w:pStyle w:val="13"/>
        <w:numPr>
          <w:ilvl w:val="0"/>
          <w:numId w:val="0"/>
        </w:numPr>
        <w:tabs>
          <w:tab w:val="left" w:pos="797"/>
        </w:tabs>
        <w:spacing w:before="1" w:after="0" w:line="362" w:lineRule="auto"/>
        <w:ind w:right="134" w:rightChars="0"/>
        <w:jc w:val="left"/>
        <w:rPr>
          <w:sz w:val="28"/>
        </w:rPr>
      </w:pPr>
    </w:p>
    <w:p>
      <w:pPr>
        <w:pStyle w:val="13"/>
        <w:numPr>
          <w:ilvl w:val="0"/>
          <w:numId w:val="3"/>
        </w:numPr>
        <w:tabs>
          <w:tab w:val="left" w:pos="797"/>
        </w:tabs>
        <w:spacing w:before="0" w:after="0" w:line="362" w:lineRule="auto"/>
        <w:ind w:left="796" w:right="140" w:hanging="361"/>
        <w:jc w:val="left"/>
        <w:rPr>
          <w:sz w:val="28"/>
        </w:rPr>
      </w:pPr>
      <w:r>
        <w:rPr>
          <w:sz w:val="28"/>
        </w:rPr>
        <w:t>Количество</w:t>
      </w:r>
      <w:r>
        <w:rPr>
          <w:spacing w:val="11"/>
          <w:sz w:val="28"/>
        </w:rPr>
        <w:t xml:space="preserve"> </w:t>
      </w:r>
      <w:r>
        <w:rPr>
          <w:sz w:val="28"/>
        </w:rPr>
        <w:t>применяемой</w:t>
      </w:r>
      <w:r>
        <w:rPr>
          <w:spacing w:val="11"/>
          <w:sz w:val="28"/>
        </w:rPr>
        <w:t xml:space="preserve"> </w:t>
      </w:r>
      <w:r>
        <w:rPr>
          <w:sz w:val="28"/>
        </w:rPr>
        <w:t>служебной</w:t>
      </w:r>
      <w:r>
        <w:rPr>
          <w:spacing w:val="10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10"/>
          <w:sz w:val="28"/>
        </w:rPr>
        <w:t xml:space="preserve"> </w:t>
      </w:r>
      <w:r>
        <w:rPr>
          <w:sz w:val="28"/>
        </w:rPr>
        <w:t>не</w:t>
      </w:r>
      <w:r>
        <w:rPr>
          <w:spacing w:val="11"/>
          <w:sz w:val="28"/>
        </w:rPr>
        <w:t xml:space="preserve"> </w:t>
      </w:r>
      <w:r>
        <w:rPr>
          <w:sz w:val="28"/>
        </w:rPr>
        <w:t>зависит</w:t>
      </w:r>
      <w:r>
        <w:rPr>
          <w:spacing w:val="10"/>
          <w:sz w:val="28"/>
        </w:rPr>
        <w:t xml:space="preserve"> </w:t>
      </w:r>
      <w:r>
        <w:rPr>
          <w:sz w:val="28"/>
        </w:rPr>
        <w:t>от</w:t>
      </w:r>
      <w:r>
        <w:rPr>
          <w:spacing w:val="9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11"/>
          <w:sz w:val="28"/>
        </w:rPr>
        <w:t xml:space="preserve"> </w:t>
      </w:r>
      <w:r>
        <w:rPr>
          <w:sz w:val="28"/>
        </w:rPr>
        <w:t>массива</w:t>
      </w:r>
      <w:r>
        <w:rPr>
          <w:spacing w:val="-67"/>
          <w:sz w:val="28"/>
        </w:rPr>
        <w:t xml:space="preserve"> </w:t>
      </w:r>
      <w:r>
        <w:rPr>
          <w:sz w:val="28"/>
        </w:rPr>
        <w:t>(то есть,</w:t>
      </w:r>
      <w:r>
        <w:rPr>
          <w:spacing w:val="4"/>
          <w:sz w:val="28"/>
        </w:rPr>
        <w:t xml:space="preserve"> </w:t>
      </w:r>
      <w:r>
        <w:rPr>
          <w:sz w:val="28"/>
        </w:rPr>
        <w:t>O(1)).</w:t>
      </w:r>
    </w:p>
    <w:p>
      <w:pPr>
        <w:pStyle w:val="13"/>
        <w:numPr>
          <w:ilvl w:val="0"/>
          <w:numId w:val="0"/>
        </w:numPr>
        <w:tabs>
          <w:tab w:val="left" w:pos="797"/>
        </w:tabs>
        <w:spacing w:before="0" w:after="0" w:line="362" w:lineRule="auto"/>
        <w:ind w:right="140" w:rightChars="0"/>
        <w:jc w:val="left"/>
        <w:rPr>
          <w:sz w:val="28"/>
        </w:rPr>
      </w:pP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868"/>
          <w:tab w:val="left" w:pos="8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20" w:lineRule="exact"/>
        <w:ind w:left="867" w:right="0" w:hanging="431"/>
        <w:jc w:val="left"/>
        <w:textAlignment w:val="auto"/>
        <w:rPr>
          <w:sz w:val="28"/>
          <w:szCs w:val="28"/>
        </w:rPr>
      </w:pPr>
      <w:r>
        <w:rPr>
          <w:sz w:val="28"/>
        </w:rPr>
        <w:t>Из-за</w:t>
      </w:r>
      <w:r>
        <w:rPr>
          <w:spacing w:val="-2"/>
          <w:sz w:val="28"/>
        </w:rPr>
        <w:t xml:space="preserve"> </w:t>
      </w:r>
      <w:r>
        <w:rPr>
          <w:sz w:val="28"/>
        </w:rPr>
        <w:t>сложности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2"/>
          <w:sz w:val="28"/>
        </w:rPr>
        <w:t xml:space="preserve"> </w:t>
      </w:r>
      <w:r>
        <w:rPr>
          <w:sz w:val="28"/>
        </w:rPr>
        <w:t>выигрыш</w:t>
      </w:r>
      <w:r>
        <w:rPr>
          <w:spacing w:val="-2"/>
          <w:sz w:val="28"/>
        </w:rPr>
        <w:t xml:space="preserve"> </w:t>
      </w:r>
      <w:r>
        <w:rPr>
          <w:sz w:val="28"/>
        </w:rPr>
        <w:t>получается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больших</w:t>
      </w:r>
      <w:r>
        <w:rPr>
          <w:spacing w:val="-4"/>
          <w:sz w:val="28"/>
        </w:rPr>
        <w:t xml:space="preserve"> </w:t>
      </w:r>
      <w:r>
        <w:rPr>
          <w:sz w:val="28"/>
        </w:rPr>
        <w:t>n</w:t>
      </w: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68"/>
          <w:tab w:val="left" w:pos="8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20" w:lineRule="exact"/>
        <w:ind w:right="0" w:rightChars="0"/>
        <w:jc w:val="left"/>
        <w:textAlignment w:val="auto"/>
        <w:rPr>
          <w:sz w:val="28"/>
          <w:szCs w:val="28"/>
        </w:rPr>
      </w:pPr>
    </w:p>
    <w:p>
      <w:pPr>
        <w:pStyle w:val="13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68"/>
          <w:tab w:val="left" w:pos="86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20" w:lineRule="exact"/>
        <w:ind w:left="436" w:leftChars="0" w:right="0" w:rightChars="0"/>
        <w:jc w:val="left"/>
        <w:textAlignment w:val="auto"/>
        <w:rPr>
          <w:sz w:val="28"/>
          <w:szCs w:val="28"/>
        </w:rPr>
      </w:pPr>
    </w:p>
    <w:p>
      <w:pPr>
        <w:pStyle w:val="13"/>
        <w:numPr>
          <w:ilvl w:val="0"/>
          <w:numId w:val="3"/>
        </w:numPr>
        <w:tabs>
          <w:tab w:val="left" w:pos="868"/>
          <w:tab w:val="left" w:pos="869"/>
        </w:tabs>
        <w:spacing w:before="0" w:after="0" w:line="320" w:lineRule="exact"/>
        <w:ind w:left="869" w:right="0" w:hanging="433"/>
        <w:jc w:val="left"/>
        <w:rPr>
          <w:sz w:val="28"/>
          <w:szCs w:val="28"/>
        </w:rPr>
      </w:pPr>
      <w:r>
        <w:rPr>
          <w:sz w:val="28"/>
          <w:szCs w:val="28"/>
        </w:rPr>
        <w:t>На почти отсортированных массивах работает столь же долго, как и на хаотических данных</w:t>
      </w:r>
      <w:r>
        <w:rPr>
          <w:rFonts w:hint="default"/>
          <w:sz w:val="28"/>
          <w:szCs w:val="28"/>
          <w:lang w:val="en-US"/>
        </w:rPr>
        <w:t>.</w:t>
      </w:r>
    </w:p>
    <w:p>
      <w:pPr>
        <w:pStyle w:val="13"/>
        <w:numPr>
          <w:ilvl w:val="0"/>
          <w:numId w:val="0"/>
        </w:numPr>
        <w:tabs>
          <w:tab w:val="left" w:pos="868"/>
          <w:tab w:val="left" w:pos="869"/>
        </w:tabs>
        <w:spacing w:before="0" w:after="0" w:line="320" w:lineRule="exact"/>
        <w:ind w:left="436" w:leftChars="0" w:right="0" w:rightChars="0"/>
        <w:jc w:val="left"/>
        <w:rPr>
          <w:sz w:val="28"/>
          <w:szCs w:val="28"/>
        </w:rPr>
      </w:pPr>
    </w:p>
    <w:p>
      <w:pPr>
        <w:pStyle w:val="13"/>
        <w:numPr>
          <w:ilvl w:val="0"/>
          <w:numId w:val="3"/>
        </w:numPr>
        <w:tabs>
          <w:tab w:val="left" w:pos="868"/>
          <w:tab w:val="left" w:pos="869"/>
        </w:tabs>
        <w:spacing w:before="0" w:after="0" w:line="320" w:lineRule="exact"/>
        <w:ind w:left="869" w:right="0" w:hanging="433"/>
        <w:jc w:val="left"/>
        <w:rPr>
          <w:sz w:val="28"/>
          <w:szCs w:val="28"/>
        </w:rPr>
      </w:pPr>
      <w:r>
        <w:rPr>
          <w:sz w:val="28"/>
          <w:szCs w:val="28"/>
        </w:rPr>
        <w:t>Не</w:t>
      </w:r>
      <w:r>
        <w:rPr>
          <w:rFonts w:hint="default"/>
          <w:sz w:val="28"/>
          <w:szCs w:val="28"/>
        </w:rPr>
        <w:t> </w:t>
      </w: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"https://ru.wikipedia.org/wiki/%D0%9F%D0%B0%D1%80%D0%B0%D0%BB%D0%BB%D0%B5%D0%BB%D1%8C%D0%BD%D1%8B%D0%B5_%D0%B2%D1%8B%D1%87%D0%B8%D1%81%D0%BB%D0%B5%D0%BD%D0%B8%D1%8F" \o "Параллельные вычисления" </w:instrText>
      </w:r>
      <w:r>
        <w:rPr>
          <w:rFonts w:hint="default"/>
          <w:sz w:val="28"/>
          <w:szCs w:val="28"/>
        </w:rPr>
        <w:fldChar w:fldCharType="separate"/>
      </w:r>
      <w:r>
        <w:rPr>
          <w:rFonts w:hint="default"/>
          <w:sz w:val="28"/>
          <w:szCs w:val="28"/>
        </w:rPr>
        <w:t>распараллеливается</w:t>
      </w:r>
      <w:r>
        <w:rPr>
          <w:rFonts w:hint="default"/>
          <w:sz w:val="28"/>
          <w:szCs w:val="28"/>
        </w:rPr>
        <w:fldChar w:fldCharType="end"/>
      </w:r>
      <w:r>
        <w:rPr>
          <w:rFonts w:hint="default"/>
          <w:sz w:val="28"/>
          <w:szCs w:val="28"/>
        </w:rPr>
        <w:t>.</w:t>
      </w:r>
    </w:p>
    <w:p>
      <w:pPr>
        <w:pStyle w:val="13"/>
        <w:numPr>
          <w:ilvl w:val="0"/>
          <w:numId w:val="0"/>
        </w:numPr>
        <w:tabs>
          <w:tab w:val="left" w:pos="868"/>
          <w:tab w:val="left" w:pos="869"/>
        </w:tabs>
        <w:spacing w:before="0" w:after="0" w:line="320" w:lineRule="exact"/>
        <w:ind w:right="0" w:rightChars="0"/>
        <w:jc w:val="left"/>
        <w:rPr>
          <w:sz w:val="28"/>
          <w:szCs w:val="28"/>
        </w:rPr>
      </w:pPr>
    </w:p>
    <w:p>
      <w:pPr>
        <w:pStyle w:val="13"/>
        <w:numPr>
          <w:ilvl w:val="0"/>
          <w:numId w:val="3"/>
        </w:numPr>
        <w:tabs>
          <w:tab w:val="left" w:pos="797"/>
        </w:tabs>
        <w:spacing w:before="150" w:after="0" w:line="240" w:lineRule="auto"/>
        <w:ind w:left="797" w:right="0" w:hanging="361"/>
        <w:jc w:val="left"/>
        <w:rPr>
          <w:sz w:val="28"/>
        </w:rPr>
        <w:sectPr>
          <w:pgSz w:w="11910" w:h="16840"/>
          <w:pgMar w:top="1134" w:right="850" w:bottom="1134" w:left="1701" w:header="0" w:footer="1056" w:gutter="0"/>
          <w:pgNumType w:fmt="decimal"/>
          <w:cols w:space="720" w:num="1"/>
          <w:rtlGutter w:val="0"/>
          <w:docGrid w:linePitch="0" w:charSpace="0"/>
        </w:sectPr>
      </w:pPr>
      <w:r>
        <w:rPr>
          <w:sz w:val="28"/>
        </w:rPr>
        <w:t>Неустойчи</w:t>
      </w:r>
      <w:r>
        <w:rPr>
          <w:sz w:val="28"/>
          <w:lang w:val="ru-RU"/>
        </w:rPr>
        <w:t>в</w:t>
      </w:r>
    </w:p>
    <w:p>
      <w:pPr>
        <w:pStyle w:val="2"/>
        <w:ind w:left="0" w:leftChars="0" w:right="750" w:firstLine="0" w:firstLineChars="0"/>
        <w:jc w:val="center"/>
      </w:pPr>
      <w:bookmarkStart w:id="2" w:name="_bookmark2"/>
      <w:bookmarkEnd w:id="2"/>
      <w:r>
        <w:rPr>
          <w:spacing w:val="-1"/>
        </w:rPr>
        <w:t>Инструкция</w:t>
      </w:r>
      <w:r>
        <w:rPr>
          <w:spacing w:val="-8"/>
        </w:rPr>
        <w:t xml:space="preserve"> </w:t>
      </w:r>
      <w:r>
        <w:t>пользователя</w:t>
      </w:r>
    </w:p>
    <w:p>
      <w:pPr>
        <w:pStyle w:val="8"/>
        <w:spacing w:before="3"/>
        <w:rPr>
          <w:b/>
          <w:sz w:val="41"/>
        </w:rPr>
      </w:pPr>
    </w:p>
    <w:p>
      <w:pPr>
        <w:pStyle w:val="8"/>
        <w:spacing w:before="1" w:line="360" w:lineRule="auto"/>
        <w:ind w:right="134" w:firstLine="720" w:firstLineChars="0"/>
        <w:jc w:val="both"/>
        <w:rPr>
          <w:rFonts w:hint="default"/>
          <w:lang w:val="en-US"/>
        </w:rPr>
      </w:pPr>
      <w:r>
        <w:t>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консоль,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предлагается</w:t>
      </w:r>
      <w:r>
        <w:rPr>
          <w:rFonts w:hint="default"/>
          <w:lang w:val="ru-RU"/>
        </w:rPr>
        <w:t xml:space="preserve"> </w:t>
      </w:r>
      <w:r>
        <w:t>провести эксперимент и</w:t>
      </w:r>
      <w:r>
        <w:rPr>
          <w:spacing w:val="1"/>
        </w:rPr>
        <w:t xml:space="preserve"> </w:t>
      </w:r>
      <w:r>
        <w:t xml:space="preserve">оценить производительность алгоритма. Если он </w:t>
      </w:r>
      <w:r>
        <w:rPr>
          <w:lang w:val="ru-RU"/>
        </w:rPr>
        <w:t>выразит</w:t>
      </w:r>
      <w:r>
        <w:rPr>
          <w:rFonts w:hint="default"/>
          <w:lang w:val="ru-RU"/>
        </w:rPr>
        <w:t xml:space="preserve"> согласие</w:t>
      </w:r>
      <w:r>
        <w:t xml:space="preserve">, то </w:t>
      </w:r>
      <w:r>
        <w:rPr>
          <w:lang w:val="ru-RU"/>
        </w:rPr>
        <w:t>в</w:t>
      </w:r>
      <w:r>
        <w:rPr>
          <w:rFonts w:hint="default"/>
          <w:lang w:val="ru-RU"/>
        </w:rPr>
        <w:t xml:space="preserve"> файл ExperimentResults.</w:t>
      </w:r>
      <w:r>
        <w:rPr>
          <w:rFonts w:hint="default"/>
          <w:lang w:val="en-US"/>
        </w:rPr>
        <w:t xml:space="preserve">txt </w:t>
      </w:r>
      <w:r>
        <w:rPr>
          <w:rFonts w:hint="default"/>
          <w:lang w:val="ru-RU"/>
        </w:rPr>
        <w:t>запишутся результаты для анализа алгаритма в два столбца</w:t>
      </w:r>
      <w:r>
        <w:rPr>
          <w:rFonts w:hint="default"/>
          <w:lang w:val="en-US"/>
        </w:rPr>
        <w:t xml:space="preserve">: 1 </w:t>
      </w:r>
      <w:r>
        <w:rPr>
          <w:rFonts w:hint="default"/>
          <w:lang w:val="ru-RU"/>
        </w:rPr>
        <w:t>столб</w:t>
      </w:r>
      <w:r>
        <w:rPr>
          <w:rFonts w:hint="default"/>
          <w:lang w:val="en-US"/>
        </w:rPr>
        <w:t>e</w:t>
      </w:r>
      <w:r>
        <w:rPr>
          <w:rFonts w:hint="default"/>
          <w:lang w:val="ru-RU"/>
        </w:rPr>
        <w:t xml:space="preserve">ц </w:t>
      </w:r>
      <w:r>
        <w:rPr>
          <w:rFonts w:hint="default"/>
          <w:lang w:val="en-US"/>
        </w:rPr>
        <w:t>length</w:t>
      </w:r>
      <w:r>
        <w:rPr>
          <w:rFonts w:hint="default"/>
          <w:lang w:val="ru-RU"/>
        </w:rPr>
        <w:t xml:space="preserve">, второй </w:t>
      </w:r>
      <w:r>
        <w:rPr>
          <w:rFonts w:hint="default"/>
          <w:lang w:val="en-US"/>
        </w:rPr>
        <w:t>switchCount.</w:t>
      </w:r>
      <w:r>
        <w:rPr>
          <w:rFonts w:hint="default"/>
          <w:lang w:val="ru-RU"/>
        </w:rPr>
        <w:t xml:space="preserve"> После окончания процедуры записи программы выведет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Запись в файл закончена</w:t>
      </w:r>
      <w:r>
        <w:rPr>
          <w:rFonts w:hint="default"/>
          <w:lang w:val="en-US"/>
        </w:rPr>
        <w:t>”.</w:t>
      </w:r>
    </w:p>
    <w:p>
      <w:pPr>
        <w:pStyle w:val="8"/>
        <w:spacing w:before="1" w:line="360" w:lineRule="auto"/>
        <w:ind w:right="134"/>
        <w:jc w:val="both"/>
        <w:rPr>
          <w:sz w:val="25"/>
        </w:rPr>
      </w:pPr>
      <w:r>
        <w:drawing>
          <wp:inline distT="0" distB="0" distL="114300" distR="114300">
            <wp:extent cx="5937250" cy="3189605"/>
            <wp:effectExtent l="0" t="0" r="6350" b="1079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</w:t>
      </w:r>
      <w:r>
        <w:rPr>
          <w:rFonts w:hint="default"/>
          <w:lang w:val="en-US"/>
        </w:rPr>
        <w:t xml:space="preserve">. </w:t>
      </w:r>
      <w:r>
        <w:t>Проведение эксперимента</w:t>
      </w:r>
    </w:p>
    <w:p>
      <w:pPr>
        <w:pStyle w:val="8"/>
        <w:spacing w:before="1"/>
        <w:ind w:left="2122"/>
        <w:jc w:val="both"/>
      </w:pPr>
    </w:p>
    <w:p>
      <w:r>
        <w:br w:type="page"/>
      </w:r>
    </w:p>
    <w:p>
      <w:pPr>
        <w:pStyle w:val="2"/>
      </w:pPr>
      <w:r>
        <w:t>Инструкция</w:t>
      </w:r>
      <w:r>
        <w:rPr>
          <w:spacing w:val="-5"/>
        </w:rPr>
        <w:t xml:space="preserve"> </w:t>
      </w:r>
      <w:r>
        <w:t>программиста</w:t>
      </w:r>
    </w:p>
    <w:p>
      <w:pPr>
        <w:pStyle w:val="8"/>
        <w:spacing w:before="3"/>
        <w:rPr>
          <w:b/>
          <w:sz w:val="41"/>
        </w:rPr>
      </w:pPr>
    </w:p>
    <w:p>
      <w:pPr>
        <w:pStyle w:val="8"/>
        <w:spacing w:before="1" w:line="360" w:lineRule="auto"/>
        <w:ind w:right="127" w:firstLine="720" w:firstLineChars="0"/>
        <w:jc w:val="both"/>
      </w:pPr>
      <w:r>
        <w:t>В</w:t>
      </w:r>
      <w:r>
        <w:rPr>
          <w:spacing w:val="1"/>
        </w:rPr>
        <w:t xml:space="preserve"> </w:t>
      </w:r>
      <w:r>
        <w:t>программе,</w:t>
      </w:r>
      <w:r>
        <w:rPr>
          <w:spacing w:val="1"/>
        </w:rPr>
        <w:t xml:space="preserve"> </w:t>
      </w:r>
      <w:r>
        <w:t>написанной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C#,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пирамидальной</w:t>
      </w:r>
      <w:r>
        <w:rPr>
          <w:spacing w:val="1"/>
        </w:rPr>
        <w:t xml:space="preserve"> </w:t>
      </w:r>
      <w:r>
        <w:t>сортировки представлен в классе Program. Для его реализации была написана</w:t>
      </w:r>
      <w:r>
        <w:rPr>
          <w:spacing w:val="1"/>
        </w:rPr>
        <w:t xml:space="preserve"> </w:t>
      </w:r>
      <w:r>
        <w:t>функция</w:t>
      </w:r>
      <w:r>
        <w:rPr>
          <w:spacing w:val="3"/>
        </w:rPr>
        <w:t xml:space="preserve"> </w:t>
      </w:r>
      <w:r>
        <w:t>HeapSort:</w:t>
      </w:r>
    </w:p>
    <w:p>
      <w:pPr>
        <w:pStyle w:val="8"/>
        <w:spacing w:before="99" w:line="362" w:lineRule="auto"/>
        <w:ind w:left="359" w:right="123"/>
        <w:jc w:val="both"/>
        <w:rPr>
          <w:rFonts w:hint="default" w:ascii="Cascadia Mono" w:hAnsi="Cascadia Mono" w:eastAsia="Cascadia Mono"/>
          <w:color w:val="000000"/>
          <w:sz w:val="28"/>
          <w:szCs w:val="28"/>
        </w:rPr>
      </w:pPr>
      <w:r>
        <w:rPr>
          <w:rFonts w:hint="default" w:ascii="Cascadia Mono" w:hAnsi="Cascadia Mono" w:eastAsia="Cascadia Mono"/>
          <w:color w:val="000000"/>
          <w:sz w:val="28"/>
          <w:szCs w:val="28"/>
        </w:rPr>
        <w:t xml:space="preserve"> </w:t>
      </w:r>
      <w:r>
        <w:rPr>
          <w:rFonts w:hint="default" w:ascii="Cascadia Mono" w:hAnsi="Cascadia Mono" w:eastAsia="Cascadia Mono"/>
          <w:color w:val="0000FF"/>
          <w:sz w:val="28"/>
          <w:szCs w:val="28"/>
        </w:rPr>
        <w:t>public</w:t>
      </w:r>
      <w:r>
        <w:rPr>
          <w:rFonts w:hint="default" w:ascii="Cascadia Mono" w:hAnsi="Cascadia Mono" w:eastAsia="Cascadia Mono"/>
          <w:color w:val="000000"/>
          <w:sz w:val="28"/>
          <w:szCs w:val="28"/>
        </w:rPr>
        <w:t xml:space="preserve"> </w:t>
      </w:r>
      <w:r>
        <w:rPr>
          <w:rFonts w:hint="default" w:ascii="Cascadia Mono" w:hAnsi="Cascadia Mono" w:eastAsia="Cascadia Mono"/>
          <w:color w:val="0000FF"/>
          <w:sz w:val="28"/>
          <w:szCs w:val="28"/>
        </w:rPr>
        <w:t>static</w:t>
      </w:r>
      <w:r>
        <w:rPr>
          <w:rFonts w:hint="default" w:ascii="Cascadia Mono" w:hAnsi="Cascadia Mono" w:eastAsia="Cascadia Mono"/>
          <w:color w:val="000000"/>
          <w:sz w:val="28"/>
          <w:szCs w:val="28"/>
        </w:rPr>
        <w:t xml:space="preserve"> </w:t>
      </w:r>
      <w:r>
        <w:rPr>
          <w:rFonts w:hint="default" w:ascii="Cascadia Mono" w:hAnsi="Cascadia Mono" w:eastAsia="Cascadia Mono"/>
          <w:color w:val="0000FF"/>
          <w:sz w:val="28"/>
          <w:szCs w:val="28"/>
        </w:rPr>
        <w:t>int</w:t>
      </w:r>
      <w:r>
        <w:rPr>
          <w:rFonts w:hint="default" w:ascii="Cascadia Mono" w:hAnsi="Cascadia Mono" w:eastAsia="Cascadia Mono"/>
          <w:color w:val="000000"/>
          <w:sz w:val="28"/>
          <w:szCs w:val="28"/>
        </w:rPr>
        <w:t xml:space="preserve"> HeapSort(</w:t>
      </w:r>
      <w:r>
        <w:rPr>
          <w:rFonts w:hint="default" w:ascii="Cascadia Mono" w:hAnsi="Cascadia Mono" w:eastAsia="Cascadia Mono"/>
          <w:color w:val="0000FF"/>
          <w:sz w:val="28"/>
          <w:szCs w:val="28"/>
        </w:rPr>
        <w:t>int</w:t>
      </w:r>
      <w:r>
        <w:rPr>
          <w:rFonts w:hint="default" w:ascii="Cascadia Mono" w:hAnsi="Cascadia Mono" w:eastAsia="Cascadia Mono"/>
          <w:color w:val="000000"/>
          <w:sz w:val="28"/>
          <w:szCs w:val="28"/>
        </w:rPr>
        <w:t>[] array)</w:t>
      </w:r>
    </w:p>
    <w:p>
      <w:pPr>
        <w:pStyle w:val="8"/>
        <w:spacing w:before="99" w:line="362" w:lineRule="auto"/>
        <w:ind w:right="123"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</w:t>
      </w:r>
      <w:r>
        <w:t>ринимающая</w:t>
      </w:r>
      <w:r>
        <w:rPr>
          <w:spacing w:val="1"/>
        </w:rPr>
        <w:t xml:space="preserve"> </w:t>
      </w:r>
      <w:r>
        <w:t>массив</w:t>
      </w:r>
      <w:r>
        <w:rPr>
          <w:spacing w:val="1"/>
        </w:rPr>
        <w:t xml:space="preserve"> </w:t>
      </w:r>
      <w:r>
        <w:rPr>
          <w:lang w:val="ru-RU"/>
        </w:rPr>
        <w:t>чисел</w:t>
      </w:r>
      <w:r>
        <w:rPr>
          <w:spacing w:val="1"/>
        </w:rPr>
        <w:t xml:space="preserve"> </w:t>
      </w:r>
      <w:r>
        <w:t>сортирующая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HeapSort.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возможности оценивать производительность сортировки функция возвращает</w:t>
      </w:r>
      <w:r>
        <w:rPr>
          <w:spacing w:val="1"/>
        </w:rPr>
        <w:t xml:space="preserve"> </w:t>
      </w:r>
      <w:r>
        <w:t>значение счётчика</w:t>
      </w:r>
      <w:r>
        <w:rPr>
          <w:spacing w:val="4"/>
        </w:rPr>
        <w:t xml:space="preserve"> </w:t>
      </w:r>
      <w:r>
        <w:rPr>
          <w:rFonts w:hint="default"/>
          <w:spacing w:val="4"/>
          <w:lang w:val="ru-RU"/>
        </w:rPr>
        <w:t xml:space="preserve">основной </w:t>
      </w:r>
      <w:r>
        <w:t>операци</w:t>
      </w:r>
      <w:r>
        <w:rPr>
          <w:lang w:val="ru-RU"/>
        </w:rPr>
        <w:t>и</w:t>
      </w:r>
      <w:r>
        <w:rPr>
          <w:rFonts w:hint="default"/>
          <w:lang w:val="ru-RU"/>
        </w:rPr>
        <w:t xml:space="preserve"> - </w:t>
      </w:r>
      <w:r>
        <w:rPr>
          <w:rFonts w:hint="default"/>
          <w:lang w:val="en-US"/>
        </w:rPr>
        <w:t>swap</w:t>
      </w:r>
      <w:r>
        <w:rPr>
          <w:rFonts w:hint="default"/>
          <w:lang w:val="ru-RU"/>
        </w:rPr>
        <w:t>.</w:t>
      </w:r>
    </w:p>
    <w:p>
      <w:pPr>
        <w:pStyle w:val="8"/>
        <w:spacing w:before="99" w:line="362" w:lineRule="auto"/>
        <w:ind w:left="359" w:right="123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>
      <w:pPr>
        <w:pStyle w:val="8"/>
        <w:spacing w:before="99" w:line="362" w:lineRule="auto"/>
        <w:ind w:right="123" w:firstLine="720" w:firstLineChars="0"/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/>
          <w:lang w:val="ru-RU"/>
        </w:rPr>
        <w:t xml:space="preserve">Для удобства подсчёта количества операции </w:t>
      </w:r>
      <w:r>
        <w:rPr>
          <w:rFonts w:hint="default"/>
          <w:lang w:val="en-US"/>
        </w:rPr>
        <w:t xml:space="preserve">Swap, </w:t>
      </w:r>
      <w:r>
        <w:rPr>
          <w:rFonts w:hint="default"/>
          <w:lang w:val="ru-RU"/>
        </w:rPr>
        <w:t xml:space="preserve">создан класс </w:t>
      </w:r>
      <w:r>
        <w:rPr>
          <w:rFonts w:hint="default" w:ascii="Cascadia Mono" w:hAnsi="Cascadia Mono" w:eastAsia="Cascadia Mono"/>
          <w:color w:val="2B91AF"/>
          <w:sz w:val="28"/>
          <w:szCs w:val="28"/>
        </w:rPr>
        <w:t>Swapper</w:t>
      </w:r>
      <w:r>
        <w:rPr>
          <w:rFonts w:hint="default" w:ascii="Cascadia Mono" w:hAnsi="Cascadia Mono" w:eastAsia="Cascadia Mono"/>
          <w:color w:val="2B91AF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,</w:t>
      </w:r>
      <w:r>
        <w:rPr>
          <w:rFonts w:hint="default"/>
          <w:sz w:val="28"/>
          <w:szCs w:val="28"/>
          <w:lang w:val="ru-RU"/>
        </w:rPr>
        <w:t xml:space="preserve">который включает в себя публичный метод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Swap&lt;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&gt;(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 first,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 second)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  <w:lang w:val="ru-RU"/>
        </w:rPr>
        <w:t xml:space="preserve">меняющий местами два элемента, а также закрытое поле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swapCount;</w:t>
      </w: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 xml:space="preserve"> ,</w:t>
      </w:r>
      <w:r>
        <w:rPr>
          <w:rFonts w:hint="default"/>
          <w:lang w:val="ru-RU"/>
        </w:rPr>
        <w:t xml:space="preserve">в котором подситывается количество исползований метода </w:t>
      </w:r>
      <w:r>
        <w:rPr>
          <w:rFonts w:hint="default"/>
          <w:lang w:val="en-US"/>
        </w:rPr>
        <w:t>swap.</w:t>
      </w:r>
    </w:p>
    <w:p>
      <w:pPr>
        <w:pStyle w:val="8"/>
        <w:spacing w:before="99" w:line="362" w:lineRule="auto"/>
        <w:ind w:right="123" w:firstLine="720" w:firstLineChars="0"/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/>
          <w:lang w:val="ru-RU"/>
        </w:rPr>
        <w:t xml:space="preserve">Получить </w:t>
      </w:r>
      <w:r>
        <w:rPr>
          <w:rFonts w:hint="default"/>
          <w:lang w:val="en-US"/>
        </w:rPr>
        <w:t xml:space="preserve">swapCount </w:t>
      </w:r>
      <w:r>
        <w:rPr>
          <w:rFonts w:hint="default"/>
          <w:lang w:val="ru-RU"/>
        </w:rPr>
        <w:t xml:space="preserve">можно с помощью метода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GetSwapCount()</w:t>
      </w:r>
    </w:p>
    <w:p>
      <w:pPr>
        <w:pStyle w:val="8"/>
        <w:spacing w:before="3" w:line="357" w:lineRule="auto"/>
        <w:ind w:right="129" w:firstLine="720" w:firstLineChars="0"/>
        <w:jc w:val="both"/>
      </w:pPr>
      <w:r>
        <w:t>Помимо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функций,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реализованы</w:t>
      </w:r>
      <w:r>
        <w:rPr>
          <w:spacing w:val="1"/>
        </w:rPr>
        <w:t xml:space="preserve"> </w:t>
      </w:r>
      <w:r>
        <w:t>вспомогательные.</w:t>
      </w:r>
      <w:r>
        <w:rPr>
          <w:spacing w:val="3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функция:</w:t>
      </w:r>
    </w:p>
    <w:p>
      <w:pPr>
        <w:pStyle w:val="8"/>
        <w:spacing w:before="99" w:line="362" w:lineRule="auto"/>
        <w:ind w:left="359" w:right="136"/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GetResultsFromXML()</w:t>
      </w:r>
    </w:p>
    <w:p>
      <w:pPr>
        <w:pStyle w:val="8"/>
        <w:spacing w:before="99" w:line="362" w:lineRule="auto"/>
        <w:ind w:right="136"/>
        <w:jc w:val="both"/>
        <w:rPr>
          <w:spacing w:val="1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,</w:t>
      </w:r>
      <w:r>
        <w:t>выполняющая экспериментальные вычисления и</w:t>
      </w:r>
      <w:r>
        <w:rPr>
          <w:rFonts w:hint="default"/>
          <w:lang w:val="ru-RU"/>
        </w:rPr>
        <w:t xml:space="preserve"> записывающая их в файл ExperimentResults.</w:t>
      </w:r>
      <w:r>
        <w:rPr>
          <w:rFonts w:hint="default"/>
          <w:lang w:val="en-US"/>
        </w:rPr>
        <w:t>txt</w:t>
      </w:r>
      <w:r>
        <w:t>, и</w:t>
      </w:r>
      <w:r>
        <w:rPr>
          <w:spacing w:val="1"/>
        </w:rPr>
        <w:t xml:space="preserve"> </w:t>
      </w:r>
    </w:p>
    <w:p>
      <w:pPr>
        <w:pStyle w:val="8"/>
        <w:spacing w:line="360" w:lineRule="auto"/>
        <w:ind w:right="126"/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GenerateArrAndGetCount(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minElement,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maxElement,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repeatsCount,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arrayLength)</w:t>
      </w:r>
    </w:p>
    <w:p>
      <w:pPr>
        <w:pStyle w:val="8"/>
        <w:spacing w:line="360" w:lineRule="auto"/>
        <w:ind w:left="359" w:right="126"/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pStyle w:val="8"/>
        <w:spacing w:line="360" w:lineRule="auto"/>
        <w:ind w:right="126"/>
        <w:jc w:val="both"/>
      </w:pPr>
      <w:r>
        <w:rPr>
          <w:rFonts w:hint="default"/>
          <w:lang w:val="ru-RU"/>
        </w:rPr>
        <w:t>,</w:t>
      </w:r>
      <w:r>
        <w:t>принимающая</w:t>
      </w:r>
      <w:r>
        <w:rPr>
          <w:spacing w:val="1"/>
        </w:rPr>
        <w:t xml:space="preserve"> </w:t>
      </w:r>
      <w:r>
        <w:t>параметры 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 xml:space="preserve">массивов </w:t>
      </w:r>
      <w:r>
        <w:rPr>
          <w:lang w:val="ru-RU"/>
        </w:rPr>
        <w:t>чисел</w:t>
      </w:r>
      <w:r>
        <w:t>(их длину,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значений элементов, количество массивов); она формирует массивы, запускает</w:t>
      </w:r>
      <w:r>
        <w:rPr>
          <w:spacing w:val="1"/>
        </w:rPr>
        <w:t xml:space="preserve"> </w:t>
      </w:r>
      <w:r>
        <w:t xml:space="preserve">функцию сортировки для них и возвращает счётчик самой </w:t>
      </w:r>
      <w:r>
        <w:rPr>
          <w:lang w:val="ru-RU"/>
        </w:rPr>
        <w:t>основной</w:t>
      </w:r>
      <w:r>
        <w:rPr>
          <w:spacing w:val="1"/>
        </w:rPr>
        <w:t xml:space="preserve"> </w:t>
      </w:r>
      <w:r>
        <w:t>операции.</w:t>
      </w:r>
    </w:p>
    <w:p>
      <w:pPr>
        <w:pStyle w:val="8"/>
        <w:spacing w:line="360" w:lineRule="auto"/>
        <w:ind w:right="126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Также функции</w:t>
      </w:r>
      <w:r>
        <w:rPr>
          <w:rFonts w:hint="default"/>
          <w:lang w:val="en-US"/>
        </w:rPr>
        <w:t>:</w:t>
      </w:r>
    </w:p>
    <w:p>
      <w:pPr>
        <w:pStyle w:val="8"/>
        <w:spacing w:line="360" w:lineRule="auto"/>
        <w:ind w:right="126" w:firstLine="720" w:firstLineChars="0"/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[] GenerateSortedArray(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minElement,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arrayLength)</w:t>
      </w:r>
    </w:p>
    <w:p>
      <w:pPr>
        <w:pStyle w:val="8"/>
        <w:spacing w:line="360" w:lineRule="auto"/>
        <w:ind w:left="359" w:right="126"/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[] GenerateReverseSortedArray(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maxElement,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arrayLength)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генерирующие отсортированные и отсортированные в обратном порядке массивы, которые нужны для</w:t>
      </w:r>
      <w:r>
        <w:rPr>
          <w:rFonts w:hint="default"/>
          <w:sz w:val="28"/>
          <w:szCs w:val="28"/>
          <w:lang w:val="en-US"/>
        </w:rPr>
        <w:t>: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GenerateGoodDataAndGetCount(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maxElement,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arrayLength)</w:t>
      </w:r>
    </w:p>
    <w:p>
      <w:pPr>
        <w:pStyle w:val="8"/>
        <w:spacing w:line="360" w:lineRule="auto"/>
        <w:ind w:right="126"/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GenerateBadDataAndGetCount(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minElement,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arrayLength)</w:t>
      </w:r>
      <w:r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  <w:t xml:space="preserve">, </w:t>
      </w:r>
      <w:r>
        <w:rPr>
          <w:rFonts w:hint="default"/>
          <w:sz w:val="28"/>
          <w:szCs w:val="28"/>
          <w:lang w:val="ru-RU"/>
        </w:rPr>
        <w:t xml:space="preserve">которые по аналогии с  </w:t>
      </w:r>
      <w:r>
        <w:rPr>
          <w:rFonts w:hint="default"/>
          <w:sz w:val="28"/>
          <w:szCs w:val="28"/>
        </w:rPr>
        <w:t>GenerateArrAndGetCount</w:t>
      </w:r>
      <w:r>
        <w:rPr>
          <w:rFonts w:hint="default"/>
          <w:sz w:val="28"/>
          <w:szCs w:val="28"/>
          <w:lang w:val="ru-RU"/>
        </w:rPr>
        <w:t xml:space="preserve">, генерируют массивы с помощью функций выше и выврдят количество использованных основных функций </w:t>
      </w:r>
      <w:r>
        <w:rPr>
          <w:rFonts w:hint="default"/>
          <w:sz w:val="28"/>
          <w:szCs w:val="28"/>
          <w:lang w:val="en-US"/>
        </w:rPr>
        <w:t>swap.</w:t>
      </w:r>
    </w:p>
    <w:p>
      <w:pPr>
        <w:pStyle w:val="8"/>
        <w:spacing w:line="360" w:lineRule="auto"/>
        <w:ind w:left="359" w:right="126"/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>
      <w:pPr>
        <w:pStyle w:val="8"/>
        <w:spacing w:line="360" w:lineRule="auto"/>
        <w:ind w:right="118" w:firstLine="720" w:firstLineChars="0"/>
        <w:jc w:val="both"/>
      </w:pPr>
      <w:bookmarkStart w:id="3" w:name="_bookmark4"/>
      <w:bookmarkEnd w:id="3"/>
      <w:r>
        <w:rPr>
          <w:lang w:val="ru-RU"/>
        </w:rPr>
        <w:t>Тем</w:t>
      </w:r>
      <w:r>
        <w:rPr>
          <w:rFonts w:hint="default"/>
          <w:lang w:val="ru-RU"/>
        </w:rPr>
        <w:t xml:space="preserve"> не менее основная функция программы - проведение </w:t>
      </w:r>
      <w:r>
        <w:t>пирамидальной сортировкой на больших массивах данных. Для</w:t>
      </w:r>
      <w:r>
        <w:rPr>
          <w:spacing w:val="1"/>
        </w:rPr>
        <w:t xml:space="preserve"> </w:t>
      </w:r>
      <w:r>
        <w:rPr>
          <w:spacing w:val="-1"/>
        </w:rPr>
        <w:t>этого</w:t>
      </w:r>
      <w:r>
        <w:rPr>
          <w:spacing w:val="-13"/>
        </w:rPr>
        <w:t xml:space="preserve"> </w:t>
      </w:r>
      <w:r>
        <w:rPr>
          <w:spacing w:val="-1"/>
        </w:rPr>
        <w:t>в</w:t>
      </w:r>
      <w:r>
        <w:rPr>
          <w:spacing w:val="-14"/>
        </w:rPr>
        <w:t xml:space="preserve"> </w:t>
      </w:r>
      <w:r>
        <w:rPr>
          <w:spacing w:val="-1"/>
        </w:rPr>
        <w:t>xml-файле</w:t>
      </w:r>
      <w:r>
        <w:rPr>
          <w:spacing w:val="-11"/>
        </w:rPr>
        <w:t xml:space="preserve"> </w:t>
      </w:r>
      <w:r>
        <w:t>Experiment</w:t>
      </w:r>
      <w:r>
        <w:rPr>
          <w:rFonts w:hint="default"/>
          <w:lang w:val="en-US"/>
        </w:rPr>
        <w:t>s</w:t>
      </w:r>
      <w:r>
        <w:rPr>
          <w:spacing w:val="-11"/>
        </w:rPr>
        <w:t xml:space="preserve"> </w:t>
      </w:r>
      <w:r>
        <w:t>был</w:t>
      </w:r>
      <w:r>
        <w:rPr>
          <w:spacing w:val="-13"/>
        </w:rPr>
        <w:t xml:space="preserve"> </w:t>
      </w:r>
      <w:r>
        <w:t>создан</w:t>
      </w:r>
      <w:r>
        <w:rPr>
          <w:spacing w:val="-18"/>
        </w:rPr>
        <w:t xml:space="preserve"> </w:t>
      </w:r>
      <w:r>
        <w:t>план</w:t>
      </w:r>
      <w:r>
        <w:rPr>
          <w:spacing w:val="-12"/>
        </w:rPr>
        <w:t xml:space="preserve"> </w:t>
      </w:r>
      <w:r>
        <w:t>эксперимента.</w:t>
      </w:r>
      <w:r>
        <w:rPr>
          <w:spacing w:val="-11"/>
        </w:rPr>
        <w:t xml:space="preserve"> </w:t>
      </w:r>
      <w:r>
        <w:t>Он</w:t>
      </w:r>
      <w:r>
        <w:rPr>
          <w:spacing w:val="-17"/>
        </w:rPr>
        <w:t xml:space="preserve"> </w:t>
      </w:r>
      <w:r>
        <w:t>включает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себя</w:t>
      </w:r>
      <w:r>
        <w:rPr>
          <w:spacing w:val="-67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nodes,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эксперимента: какое количество массиво</w:t>
      </w:r>
      <w:r>
        <w:rPr>
          <w:lang w:val="ru-RU"/>
        </w:rPr>
        <w:t>в</w:t>
      </w:r>
      <w:r>
        <w:rPr>
          <w:rFonts w:hint="default"/>
          <w:lang w:val="ru-RU"/>
        </w:rPr>
        <w:t xml:space="preserve"> </w:t>
      </w:r>
      <w:r>
        <w:t>будет сгенерировано, какой длины, с</w:t>
      </w:r>
      <w:r>
        <w:rPr>
          <w:spacing w:val="1"/>
        </w:rPr>
        <w:t xml:space="preserve"> </w:t>
      </w:r>
      <w:r>
        <w:t>какими</w:t>
      </w:r>
      <w:r>
        <w:rPr>
          <w:spacing w:val="-3"/>
        </w:rPr>
        <w:t xml:space="preserve"> </w:t>
      </w:r>
      <w:r>
        <w:t>значениями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какому</w:t>
      </w:r>
      <w:r>
        <w:rPr>
          <w:spacing w:val="-6"/>
        </w:rPr>
        <w:t xml:space="preserve"> </w:t>
      </w:r>
      <w:r>
        <w:t>принципу</w:t>
      </w:r>
      <w:r>
        <w:rPr>
          <w:spacing w:val="-7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массивы</w:t>
      </w:r>
      <w:r>
        <w:rPr>
          <w:spacing w:val="-2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изменяться</w:t>
      </w:r>
      <w:r>
        <w:rPr>
          <w:spacing w:val="13"/>
        </w:rPr>
        <w:t xml:space="preserve"> </w:t>
      </w:r>
      <w:r>
        <w:t>(здесь</w:t>
      </w:r>
      <w:r>
        <w:rPr>
          <w:rFonts w:hint="default"/>
          <w:lang w:val="en-US"/>
        </w:rPr>
        <w:t xml:space="preserve"> </w:t>
      </w:r>
      <w:r>
        <w:t>реализовано</w:t>
      </w:r>
      <w:r>
        <w:rPr>
          <w:spacing w:val="1"/>
        </w:rPr>
        <w:t xml:space="preserve"> </w:t>
      </w:r>
      <w:r>
        <w:rPr>
          <w:spacing w:val="1"/>
          <w:lang w:val="ru-RU"/>
        </w:rPr>
        <w:t>создание</w:t>
      </w:r>
      <w:r>
        <w:rPr>
          <w:rFonts w:hint="default"/>
          <w:spacing w:val="1"/>
          <w:lang w:val="ru-RU"/>
        </w:rPr>
        <w:t xml:space="preserve"> средних данных - создание массивов с длинами полученными из </w:t>
      </w:r>
      <w:r>
        <w:t>арифметической</w:t>
      </w:r>
      <w:r>
        <w:rPr>
          <w:rFonts w:hint="default"/>
          <w:lang w:val="ru-RU"/>
        </w:rPr>
        <w:t xml:space="preserve"> </w:t>
      </w:r>
      <w:r>
        <w:rPr>
          <w:spacing w:val="1"/>
        </w:rPr>
        <w:t xml:space="preserve"> </w:t>
      </w:r>
      <w:r>
        <w:t>прогресси</w:t>
      </w:r>
      <w:r>
        <w:rPr>
          <w:lang w:val="ru-RU"/>
        </w:rPr>
        <w:t>и</w:t>
      </w:r>
      <w:r>
        <w:rPr>
          <w:rFonts w:hint="default"/>
          <w:lang w:val="ru-RU"/>
        </w:rPr>
        <w:t xml:space="preserve">, а также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хорошие</w:t>
      </w:r>
      <w:r>
        <w:rPr>
          <w:rFonts w:hint="default"/>
          <w:lang w:val="en-US"/>
        </w:rPr>
        <w:t>”</w:t>
      </w:r>
      <w:r>
        <w:rPr>
          <w:rFonts w:hint="default"/>
          <w:lang w:val="ru-RU"/>
        </w:rPr>
        <w:t xml:space="preserve"> данные - полученные из обратно отсортированных  массивов и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плохие</w:t>
      </w:r>
      <w:r>
        <w:rPr>
          <w:rFonts w:hint="default"/>
          <w:lang w:val="en-US"/>
        </w:rPr>
        <w:t>”</w:t>
      </w:r>
      <w:r>
        <w:rPr>
          <w:rFonts w:hint="default"/>
          <w:lang w:val="ru-RU"/>
        </w:rPr>
        <w:t xml:space="preserve"> данные</w:t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полученные из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отсортированных  массивов</w:t>
      </w:r>
      <w:r>
        <w:t>).</w:t>
      </w:r>
    </w:p>
    <w:p>
      <w:pPr>
        <w:pStyle w:val="8"/>
        <w:spacing w:line="360" w:lineRule="auto"/>
        <w:ind w:right="119" w:firstLine="720" w:firstLineChars="0"/>
        <w:jc w:val="both"/>
      </w:pPr>
      <w:r>
        <w:t>Данный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обрабатывается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hint="default"/>
        </w:rPr>
        <w:t>GetResultsFromXML</w:t>
      </w:r>
      <w:r>
        <w:t>: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эксперимента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использованы для генерации массивов (все значения их элементов выбираются</w:t>
      </w:r>
      <w:r>
        <w:rPr>
          <w:spacing w:val="1"/>
        </w:rPr>
        <w:t xml:space="preserve"> </w:t>
      </w:r>
      <w:r>
        <w:t>случайным образом</w:t>
      </w:r>
      <w:r>
        <w:rPr>
          <w:spacing w:val="1"/>
        </w:rPr>
        <w:t xml:space="preserve"> </w:t>
      </w:r>
      <w:r>
        <w:t>из заданного диапазона)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последующей</w:t>
      </w:r>
      <w:r>
        <w:rPr>
          <w:spacing w:val="-1"/>
        </w:rPr>
        <w:t xml:space="preserve"> </w:t>
      </w:r>
      <w:r>
        <w:t>сортировки.</w:t>
      </w:r>
    </w:p>
    <w:p>
      <w:r>
        <w:br w:type="page"/>
      </w:r>
    </w:p>
    <w:p>
      <w:pPr>
        <w:pStyle w:val="2"/>
        <w:ind w:right="752"/>
      </w:pPr>
      <w:r>
        <w:t>Тестирование</w:t>
      </w:r>
    </w:p>
    <w:p>
      <w:pPr>
        <w:pStyle w:val="8"/>
        <w:spacing w:before="3"/>
        <w:rPr>
          <w:b/>
          <w:sz w:val="41"/>
        </w:rPr>
      </w:pPr>
    </w:p>
    <w:p>
      <w:pPr>
        <w:pStyle w:val="8"/>
        <w:spacing w:before="1" w:line="360" w:lineRule="auto"/>
        <w:ind w:left="359" w:right="125" w:firstLine="706"/>
        <w:jc w:val="both"/>
        <w:rPr>
          <w:spacing w:val="1"/>
        </w:rPr>
      </w:pPr>
      <w:r>
        <w:t>Кроме</w:t>
      </w:r>
      <w:r>
        <w:rPr>
          <w:spacing w:val="-11"/>
        </w:rPr>
        <w:t xml:space="preserve"> </w:t>
      </w:r>
      <w:r>
        <w:t>основных</w:t>
      </w:r>
      <w:r>
        <w:rPr>
          <w:spacing w:val="-15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вспомогательных,</w:t>
      </w:r>
      <w:r>
        <w:rPr>
          <w:spacing w:val="-9"/>
        </w:rPr>
        <w:t xml:space="preserve"> </w:t>
      </w:r>
      <w:r>
        <w:t>программа</w:t>
      </w:r>
      <w:r>
        <w:rPr>
          <w:spacing w:val="-11"/>
        </w:rPr>
        <w:t xml:space="preserve"> </w:t>
      </w:r>
      <w:r>
        <w:t>также</w:t>
      </w:r>
      <w:r>
        <w:rPr>
          <w:spacing w:val="-10"/>
        </w:rPr>
        <w:t xml:space="preserve"> </w:t>
      </w:r>
      <w:r>
        <w:t>содержит</w:t>
      </w:r>
      <w:r>
        <w:rPr>
          <w:spacing w:val="-14"/>
        </w:rPr>
        <w:t xml:space="preserve"> </w:t>
      </w:r>
      <w:r>
        <w:t>функцию</w:t>
      </w:r>
      <w:r>
        <w:rPr>
          <w:spacing w:val="-67"/>
        </w:rPr>
        <w:t xml:space="preserve"> </w:t>
      </w:r>
      <w:r>
        <w:rPr>
          <w:rFonts w:hint="default"/>
        </w:rPr>
        <w:t>TestHeapSort</w:t>
      </w:r>
      <w:r>
        <w:t>.</w:t>
      </w:r>
      <w:r>
        <w:rPr>
          <w:spacing w:val="1"/>
        </w:rPr>
        <w:t xml:space="preserve"> </w:t>
      </w:r>
    </w:p>
    <w:p>
      <w:pPr>
        <w:pStyle w:val="8"/>
        <w:spacing w:before="1" w:line="360" w:lineRule="auto"/>
        <w:ind w:left="359" w:right="125" w:firstLine="706"/>
        <w:jc w:val="both"/>
      </w:pPr>
      <w:r>
        <w:t>Она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тесты,</w:t>
      </w:r>
      <w:r>
        <w:rPr>
          <w:spacing w:val="1"/>
        </w:rPr>
        <w:t xml:space="preserve"> </w:t>
      </w:r>
      <w:r>
        <w:t>проверяющий</w:t>
      </w:r>
      <w:r>
        <w:rPr>
          <w:spacing w:val="1"/>
        </w:rPr>
        <w:t xml:space="preserve"> </w:t>
      </w:r>
      <w:r>
        <w:t>корректность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программы.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тестов</w:t>
      </w:r>
      <w:r>
        <w:rPr>
          <w:spacing w:val="1"/>
        </w:rPr>
        <w:t xml:space="preserve"> </w:t>
      </w:r>
      <w:r>
        <w:t>завершились</w:t>
      </w:r>
      <w:r>
        <w:rPr>
          <w:spacing w:val="1"/>
        </w:rPr>
        <w:t xml:space="preserve"> </w:t>
      </w:r>
      <w:r>
        <w:t>неудачно,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консоль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выведены</w:t>
      </w:r>
      <w:r>
        <w:rPr>
          <w:spacing w:val="1"/>
        </w:rPr>
        <w:t xml:space="preserve"> </w:t>
      </w:r>
      <w:r>
        <w:t>соответствующие сообщения, и программа завершит работу.</w:t>
      </w:r>
    </w:p>
    <w:p>
      <w:pPr>
        <w:pStyle w:val="8"/>
        <w:spacing w:before="1" w:line="360" w:lineRule="auto"/>
        <w:ind w:left="359" w:right="125" w:firstLine="706"/>
        <w:jc w:val="both"/>
      </w:pPr>
      <w:r>
        <w:t xml:space="preserve"> Часть кода тестов</w:t>
      </w:r>
      <w:r>
        <w:rPr>
          <w:spacing w:val="1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ниже, с</w:t>
      </w:r>
      <w:r>
        <w:rPr>
          <w:spacing w:val="-1"/>
        </w:rPr>
        <w:t xml:space="preserve"> </w:t>
      </w:r>
      <w:r>
        <w:t>полным</w:t>
      </w:r>
      <w:r>
        <w:rPr>
          <w:spacing w:val="-1"/>
        </w:rPr>
        <w:t xml:space="preserve"> </w:t>
      </w:r>
      <w:r>
        <w:t>кодом</w:t>
      </w:r>
      <w:r>
        <w:rPr>
          <w:spacing w:val="-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ознакомиться в</w:t>
      </w:r>
      <w:r>
        <w:rPr>
          <w:spacing w:val="1"/>
        </w:rPr>
        <w:t xml:space="preserve"> </w:t>
      </w:r>
      <w:r>
        <w:t>Приложении.</w:t>
      </w:r>
    </w:p>
    <w:p>
      <w:pPr>
        <w:pStyle w:val="8"/>
        <w:spacing w:before="1" w:line="360" w:lineRule="auto"/>
        <w:ind w:right="125"/>
        <w:jc w:val="both"/>
        <w:rPr>
          <w:sz w:val="29"/>
        </w:rPr>
      </w:pPr>
      <w:r>
        <w:drawing>
          <wp:inline distT="0" distB="0" distL="114300" distR="114300">
            <wp:extent cx="5642610" cy="4793615"/>
            <wp:effectExtent l="0" t="0" r="15240" b="698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t>Рис</w:t>
      </w:r>
      <w:r>
        <w:rPr>
          <w:rFonts w:hint="default"/>
          <w:lang w:val="ru-RU"/>
        </w:rPr>
        <w:t>.</w:t>
      </w:r>
      <w:r>
        <w:t xml:space="preserve"> Часть кода тестирующей функции Test</w:t>
      </w:r>
      <w:r>
        <w:rPr>
          <w:rFonts w:hint="default"/>
          <w:lang w:val="en-US"/>
        </w:rPr>
        <w:t>HeapSort</w:t>
      </w:r>
    </w:p>
    <w:p>
      <w:pPr>
        <w:pStyle w:val="8"/>
        <w:spacing w:before="165"/>
        <w:ind w:right="761"/>
        <w:jc w:val="center"/>
        <w:rPr>
          <w:rFonts w:hint="default"/>
          <w:b/>
          <w:bCs/>
          <w:lang w:val="ru-RU"/>
        </w:rPr>
      </w:pPr>
    </w:p>
    <w:p>
      <w:pPr>
        <w:pStyle w:val="8"/>
        <w:spacing w:before="165"/>
        <w:ind w:right="761"/>
        <w:jc w:val="center"/>
        <w:rPr>
          <w:rFonts w:hint="default"/>
          <w:b/>
          <w:bCs/>
          <w:lang w:val="ru-RU"/>
        </w:rPr>
      </w:pPr>
    </w:p>
    <w:p>
      <w:pPr>
        <w:pStyle w:val="8"/>
        <w:spacing w:before="165"/>
        <w:ind w:right="761"/>
        <w:jc w:val="center"/>
        <w:rPr>
          <w:rFonts w:hint="default"/>
          <w:b/>
          <w:bCs/>
          <w:lang w:val="ru-RU"/>
        </w:rPr>
      </w:pPr>
    </w:p>
    <w:p>
      <w:pPr>
        <w:pStyle w:val="8"/>
        <w:spacing w:before="165"/>
        <w:ind w:right="761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Анализ сложности алгоритма</w:t>
      </w:r>
    </w:p>
    <w:p>
      <w:pPr>
        <w:pStyle w:val="8"/>
        <w:spacing w:before="165"/>
        <w:ind w:right="761"/>
        <w:jc w:val="center"/>
        <w:rPr>
          <w:rFonts w:hint="default"/>
          <w:b/>
          <w:bCs/>
          <w:lang w:val="ru-RU"/>
        </w:rPr>
      </w:pPr>
    </w:p>
    <w:p>
      <w:pPr>
        <w:ind w:firstLine="72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Анализ сложности алгоритма, я проводил в </w:t>
      </w:r>
      <w:r>
        <w:rPr>
          <w:rFonts w:hint="default"/>
          <w:sz w:val="28"/>
          <w:szCs w:val="28"/>
          <w:lang w:val="en-US"/>
        </w:rPr>
        <w:t xml:space="preserve">excel, </w:t>
      </w:r>
      <w:r>
        <w:rPr>
          <w:rFonts w:hint="default"/>
          <w:sz w:val="28"/>
          <w:szCs w:val="28"/>
          <w:lang w:val="ru-RU"/>
        </w:rPr>
        <w:t>применяя результаты из ExperimentResults.</w:t>
      </w:r>
      <w:r>
        <w:rPr>
          <w:rFonts w:hint="default"/>
          <w:sz w:val="28"/>
          <w:szCs w:val="28"/>
          <w:lang w:val="en-US"/>
        </w:rPr>
        <w:t xml:space="preserve">txt, </w:t>
      </w:r>
      <w:r>
        <w:rPr>
          <w:rFonts w:hint="default"/>
          <w:sz w:val="28"/>
          <w:szCs w:val="28"/>
          <w:lang w:val="ru-RU"/>
        </w:rPr>
        <w:t>полученные с помощью созданной программы.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Стоит остановиться на выбранных данных.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Средние данные, я получал, создавая массивы с длинами рассчитанными по арифметической прогрессии и заполняемыми случайными числами в заданном диапазоне, все эти параметры задаются в </w:t>
      </w:r>
      <w:r>
        <w:rPr>
          <w:rFonts w:hint="default"/>
          <w:sz w:val="28"/>
          <w:szCs w:val="28"/>
          <w:lang w:val="en-US"/>
        </w:rPr>
        <w:t xml:space="preserve">xml </w:t>
      </w:r>
      <w:r>
        <w:rPr>
          <w:rFonts w:hint="default"/>
          <w:sz w:val="28"/>
          <w:szCs w:val="28"/>
          <w:lang w:val="ru-RU"/>
        </w:rPr>
        <w:t>файле Experiments.</w:t>
      </w:r>
      <w:r>
        <w:rPr>
          <w:rFonts w:hint="default"/>
          <w:sz w:val="28"/>
          <w:szCs w:val="28"/>
          <w:lang w:val="en-US"/>
        </w:rPr>
        <w:t>xml.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ind w:firstLine="7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Однако, что насчёт 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хороших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и 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плохих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данных. Под 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хорошими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 данными я подразумеваю данные, при которых алгоритм сортировки использует меньшее количество основных операций - </w:t>
      </w:r>
      <w:r>
        <w:rPr>
          <w:rFonts w:hint="default"/>
          <w:sz w:val="28"/>
          <w:szCs w:val="28"/>
          <w:lang w:val="en-US"/>
        </w:rPr>
        <w:t>swap.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Под 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плохими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 соответственно, данные, при которых алгоритм сортировки использует большее количество основных операций.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Изначально идея, о том, что из себя представляют эти данные была чисто теоретической, основанной на моём понимании работы алгоритма, но позднее это подтвердилось, сравнив результаты в ExperimentResults.</w:t>
      </w:r>
      <w:r>
        <w:rPr>
          <w:rFonts w:hint="default"/>
          <w:sz w:val="28"/>
          <w:szCs w:val="28"/>
          <w:lang w:val="en-US"/>
        </w:rPr>
        <w:t>txt</w:t>
      </w:r>
      <w:r>
        <w:rPr>
          <w:rFonts w:hint="default"/>
          <w:sz w:val="28"/>
          <w:szCs w:val="28"/>
          <w:lang w:val="ru-RU"/>
        </w:rPr>
        <w:t>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Итак, из теории мы знаем, что для </w:t>
      </w:r>
      <w:r>
        <w:rPr>
          <w:rFonts w:hint="default"/>
          <w:sz w:val="28"/>
          <w:szCs w:val="28"/>
          <w:lang w:val="en-US"/>
        </w:rPr>
        <w:t>HeapSort</w:t>
      </w:r>
      <w:r>
        <w:rPr>
          <w:rFonts w:hint="default"/>
          <w:sz w:val="28"/>
          <w:szCs w:val="28"/>
          <w:lang w:val="ru-RU"/>
        </w:rPr>
        <w:t>, мы строим сортировочное бинарное дерево с максимальным элементом в корне.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Поэтому теоретически, в массиве отсортированным в обратном порядке, т.е. с максимальным элементом в начале, мы используем гораздо меньше основных операций, для построения начального сортировочного бинарного дерева.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Ещё меньше операций было бы, если бы мы подавали массивы в алгоритм сортировки прямо в нужной конфигурации, но я посчитал это - излишним.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Соответственно я поступил с 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плохими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данными, ведь если изначальный массив будет отсортирован в порядке возрастания, то </w:t>
      </w:r>
      <w:r>
        <w:rPr>
          <w:rFonts w:hint="default"/>
          <w:sz w:val="28"/>
          <w:szCs w:val="28"/>
          <w:lang w:val="en-US"/>
        </w:rPr>
        <w:t>HeapSort</w:t>
      </w:r>
      <w:r>
        <w:rPr>
          <w:rFonts w:hint="default"/>
          <w:sz w:val="28"/>
          <w:szCs w:val="28"/>
          <w:lang w:val="ru-RU"/>
        </w:rPr>
        <w:t xml:space="preserve"> использует большее количество </w:t>
      </w:r>
      <w:r>
        <w:rPr>
          <w:rFonts w:hint="default"/>
          <w:sz w:val="28"/>
          <w:szCs w:val="28"/>
          <w:lang w:val="en-US"/>
        </w:rPr>
        <w:t xml:space="preserve">swap </w:t>
      </w:r>
      <w:r>
        <w:rPr>
          <w:rFonts w:hint="default"/>
          <w:sz w:val="28"/>
          <w:szCs w:val="28"/>
          <w:lang w:val="ru-RU"/>
        </w:rPr>
        <w:t>операций.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Как видно из полученных результатов, эти выводы были верны.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Средние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данные</w:t>
      </w:r>
      <w:r>
        <w:rPr>
          <w:rFonts w:hint="default"/>
          <w:sz w:val="28"/>
          <w:szCs w:val="28"/>
          <w:lang w:val="en-US"/>
        </w:rPr>
        <w:t xml:space="preserve">: </w:t>
      </w:r>
      <w:r>
        <w:rPr>
          <w:rFonts w:hint="default"/>
          <w:sz w:val="28"/>
          <w:szCs w:val="28"/>
          <w:lang w:val="ru-RU"/>
        </w:rPr>
        <w:t>при длинне массива 1099, операций - 10078</w:t>
      </w:r>
    </w:p>
    <w:p>
      <w:pPr>
        <w:jc w:val="center"/>
      </w:pPr>
      <w:r>
        <w:drawing>
          <wp:inline distT="0" distB="0" distL="114300" distR="114300">
            <wp:extent cx="1348740" cy="906780"/>
            <wp:effectExtent l="0" t="0" r="3810" b="762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Часть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средних</w:t>
      </w:r>
      <w:r>
        <w:rPr>
          <w:rFonts w:hint="default"/>
          <w:lang w:val="en-US"/>
        </w:rPr>
        <w:t>”</w:t>
      </w:r>
      <w:r>
        <w:rPr>
          <w:rFonts w:hint="default"/>
          <w:lang w:val="ru-RU"/>
        </w:rPr>
        <w:t xml:space="preserve"> данных из результата</w:t>
      </w:r>
    </w:p>
    <w:p/>
    <w:p/>
    <w:p/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“</w:t>
      </w:r>
      <w:r>
        <w:rPr>
          <w:sz w:val="28"/>
          <w:szCs w:val="28"/>
          <w:lang w:val="ru-RU"/>
        </w:rPr>
        <w:t>Плохие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данные</w:t>
      </w:r>
      <w:r>
        <w:rPr>
          <w:rFonts w:hint="default"/>
          <w:sz w:val="28"/>
          <w:szCs w:val="28"/>
          <w:lang w:val="en-US"/>
        </w:rPr>
        <w:t xml:space="preserve">: </w:t>
      </w:r>
      <w:r>
        <w:rPr>
          <w:rFonts w:hint="default"/>
          <w:sz w:val="28"/>
          <w:szCs w:val="28"/>
          <w:lang w:val="ru-RU"/>
        </w:rPr>
        <w:t>при длине массива 1099, операций - 10845</w:t>
      </w:r>
    </w:p>
    <w:p>
      <w:pPr>
        <w:jc w:val="center"/>
      </w:pPr>
      <w:r>
        <w:drawing>
          <wp:inline distT="0" distB="0" distL="114300" distR="114300">
            <wp:extent cx="1295400" cy="952500"/>
            <wp:effectExtent l="0" t="0" r="0" b="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Часть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плохих</w:t>
      </w:r>
      <w:r>
        <w:rPr>
          <w:rFonts w:hint="default"/>
          <w:lang w:val="en-US"/>
        </w:rPr>
        <w:t>”</w:t>
      </w:r>
      <w:r>
        <w:rPr>
          <w:rFonts w:hint="default"/>
          <w:lang w:val="ru-RU"/>
        </w:rPr>
        <w:t xml:space="preserve"> данных из результата</w:t>
      </w:r>
    </w:p>
    <w:p/>
    <w:p/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“</w:t>
      </w:r>
      <w:r>
        <w:rPr>
          <w:sz w:val="28"/>
          <w:szCs w:val="28"/>
          <w:lang w:val="ru-RU"/>
        </w:rPr>
        <w:t>Хорошие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данные</w:t>
      </w:r>
      <w:r>
        <w:rPr>
          <w:rFonts w:hint="default"/>
          <w:sz w:val="28"/>
          <w:szCs w:val="28"/>
          <w:lang w:val="en-US"/>
        </w:rPr>
        <w:t xml:space="preserve">: </w:t>
      </w:r>
      <w:r>
        <w:rPr>
          <w:rFonts w:hint="default"/>
          <w:sz w:val="28"/>
          <w:szCs w:val="28"/>
          <w:lang w:val="ru-RU"/>
        </w:rPr>
        <w:t>при длинне массива 1099, операций - 9316</w:t>
      </w:r>
    </w:p>
    <w:p>
      <w:pPr>
        <w:jc w:val="center"/>
      </w:pPr>
      <w:r>
        <w:drawing>
          <wp:inline distT="0" distB="0" distL="114300" distR="114300">
            <wp:extent cx="1790700" cy="1285875"/>
            <wp:effectExtent l="0" t="0" r="0" b="952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Часть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хороших</w:t>
      </w:r>
      <w:r>
        <w:rPr>
          <w:rFonts w:hint="default"/>
          <w:lang w:val="en-US"/>
        </w:rPr>
        <w:t>”</w:t>
      </w:r>
      <w:r>
        <w:rPr>
          <w:rFonts w:hint="default"/>
          <w:lang w:val="ru-RU"/>
        </w:rPr>
        <w:t xml:space="preserve"> данных из результата</w:t>
      </w:r>
    </w:p>
    <w:p>
      <w:pPr>
        <w:rPr>
          <w:rFonts w:hint="default"/>
          <w:lang w:val="ru-RU"/>
        </w:rPr>
      </w:pPr>
    </w:p>
    <w:p>
      <w:pPr>
        <w:pStyle w:val="2"/>
        <w:ind w:right="748"/>
      </w:pPr>
    </w:p>
    <w:p>
      <w:pPr>
        <w:pStyle w:val="2"/>
        <w:ind w:right="748"/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Далее перейдём к непосредственно анализу данных.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</w:p>
    <w:p>
      <w:pPr>
        <w:pStyle w:val="8"/>
        <w:spacing w:line="360" w:lineRule="auto"/>
        <w:ind w:right="123" w:firstLine="720" w:firstLineChars="0"/>
        <w:jc w:val="both"/>
      </w:pPr>
      <w:r>
        <w:rPr>
          <w:lang w:val="ru-RU"/>
        </w:rPr>
        <w:t>Д</w:t>
      </w:r>
      <w:r>
        <w:t>ля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 xml:space="preserve">сближения </w:t>
      </w:r>
      <w:r>
        <w:rPr>
          <w:lang w:val="ru-RU"/>
        </w:rPr>
        <w:t>данных</w:t>
      </w:r>
      <w:r>
        <w:rPr>
          <w:rFonts w:hint="default"/>
          <w:lang w:val="ru-RU"/>
        </w:rPr>
        <w:t xml:space="preserve"> и воспользуемся </w:t>
      </w:r>
      <w:r>
        <w:t>метод</w:t>
      </w:r>
      <w:r>
        <w:rPr>
          <w:lang w:val="ru-RU"/>
        </w:rPr>
        <w:t>ом</w:t>
      </w:r>
      <w:r>
        <w:t xml:space="preserve"> наименьших квадратов: рассчитываем для каждого</w:t>
      </w:r>
      <w:r>
        <w:rPr>
          <w:spacing w:val="1"/>
        </w:rPr>
        <w:t xml:space="preserve"> </w:t>
      </w:r>
      <w:r>
        <w:t>случая</w:t>
      </w:r>
      <w:r>
        <w:rPr>
          <w:spacing w:val="1"/>
        </w:rPr>
        <w:t xml:space="preserve"> </w:t>
      </w:r>
      <w:r>
        <w:t>квадратичные</w:t>
      </w:r>
      <w:r>
        <w:rPr>
          <w:spacing w:val="1"/>
        </w:rPr>
        <w:t xml:space="preserve"> </w:t>
      </w:r>
      <w:r>
        <w:t>невязки,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rPr>
          <w:spacing w:val="1"/>
          <w:lang w:val="ru-RU"/>
        </w:rPr>
        <w:t>минимизируя</w:t>
      </w:r>
      <w:r>
        <w:rPr>
          <w:rFonts w:hint="default"/>
          <w:spacing w:val="1"/>
          <w:lang w:val="ru-RU"/>
        </w:rPr>
        <w:t xml:space="preserve"> сумму квадратов невязок, </w:t>
      </w:r>
      <w:r>
        <w:t>получим</w:t>
      </w:r>
      <w:r>
        <w:rPr>
          <w:spacing w:val="1"/>
        </w:rPr>
        <w:t xml:space="preserve"> </w:t>
      </w:r>
      <w:r>
        <w:t>коэффициент</w:t>
      </w:r>
      <w:r>
        <w:rPr>
          <w:lang w:val="ru-RU"/>
        </w:rPr>
        <w:t>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сложности с</w:t>
      </w:r>
      <w:r>
        <w:rPr>
          <w:spacing w:val="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сервиса</w:t>
      </w:r>
      <w:r>
        <w:rPr>
          <w:spacing w:val="7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«Поиск решения».</w:t>
      </w:r>
    </w:p>
    <w:p>
      <w:pPr>
        <w:pStyle w:val="8"/>
        <w:spacing w:line="360" w:lineRule="auto"/>
        <w:ind w:right="123"/>
        <w:jc w:val="both"/>
      </w:pPr>
    </w:p>
    <w:p>
      <w:pPr>
        <w:ind w:firstLine="72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Чтобы получить оценку сверху и снизу, необходимо также рассчитать тренд и в </w:t>
      </w:r>
      <w:r>
        <w:rPr>
          <w:sz w:val="28"/>
          <w:szCs w:val="28"/>
        </w:rPr>
        <w:t>«Поиск</w:t>
      </w:r>
      <w:r>
        <w:rPr>
          <w:sz w:val="28"/>
          <w:szCs w:val="28"/>
          <w:lang w:val="ru-RU"/>
        </w:rPr>
        <w:t>е</w:t>
      </w:r>
      <w:r>
        <w:rPr>
          <w:sz w:val="28"/>
          <w:szCs w:val="28"/>
        </w:rPr>
        <w:t xml:space="preserve"> решени</w:t>
      </w:r>
      <w:r>
        <w:rPr>
          <w:sz w:val="28"/>
          <w:szCs w:val="28"/>
          <w:lang w:val="ru-RU"/>
        </w:rPr>
        <w:t>й</w:t>
      </w:r>
      <w:r>
        <w:rPr>
          <w:sz w:val="28"/>
          <w:szCs w:val="28"/>
        </w:rPr>
        <w:t>»</w:t>
      </w:r>
      <w:r>
        <w:rPr>
          <w:rFonts w:hint="default"/>
          <w:sz w:val="28"/>
          <w:szCs w:val="28"/>
          <w:lang w:val="ru-RU"/>
        </w:rPr>
        <w:t xml:space="preserve"> добавить ограничение, на то, что столбец трендов </w:t>
      </w:r>
      <w:r>
        <w:rPr>
          <w:rFonts w:hint="default"/>
          <w:b/>
          <w:bCs/>
          <w:sz w:val="28"/>
          <w:szCs w:val="28"/>
          <w:lang w:val="ru-RU"/>
        </w:rPr>
        <w:t>больше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столбца с количеством </w:t>
      </w:r>
      <w:r>
        <w:rPr>
          <w:rFonts w:hint="default"/>
          <w:sz w:val="28"/>
          <w:szCs w:val="28"/>
          <w:lang w:val="en-US"/>
        </w:rPr>
        <w:t xml:space="preserve">swap </w:t>
      </w:r>
      <w:r>
        <w:rPr>
          <w:rFonts w:hint="default"/>
          <w:sz w:val="28"/>
          <w:szCs w:val="28"/>
          <w:lang w:val="ru-RU"/>
        </w:rPr>
        <w:t xml:space="preserve">для оценки сверху, и </w:t>
      </w:r>
      <w:r>
        <w:rPr>
          <w:rFonts w:hint="default"/>
          <w:b/>
          <w:bCs/>
          <w:sz w:val="28"/>
          <w:szCs w:val="28"/>
          <w:lang w:val="ru-RU"/>
        </w:rPr>
        <w:t>меньше</w:t>
      </w:r>
      <w:r>
        <w:rPr>
          <w:rFonts w:hint="default"/>
          <w:sz w:val="28"/>
          <w:szCs w:val="28"/>
          <w:lang w:val="ru-RU"/>
        </w:rPr>
        <w:t xml:space="preserve"> для оценки снизу.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Из теории мы знаем, что в среднем </w:t>
      </w:r>
      <w:r>
        <w:rPr>
          <w:rFonts w:hint="default"/>
          <w:sz w:val="28"/>
          <w:szCs w:val="28"/>
          <w:lang w:val="en-US"/>
        </w:rPr>
        <w:t xml:space="preserve">HeapSort </w:t>
      </w:r>
      <w:r>
        <w:rPr>
          <w:rFonts w:hint="default"/>
          <w:sz w:val="28"/>
          <w:szCs w:val="28"/>
          <w:lang w:val="ru-RU"/>
        </w:rPr>
        <w:t xml:space="preserve">должен работать </w:t>
      </w:r>
      <w:r>
        <w:rPr>
          <w:rFonts w:hint="default"/>
          <w:sz w:val="28"/>
          <w:szCs w:val="28"/>
          <w:lang w:val="en-US"/>
        </w:rPr>
        <w:t>n</w:t>
      </w:r>
      <w:r>
        <w:rPr>
          <w:rFonts w:hint="default"/>
          <w:sz w:val="28"/>
          <w:szCs w:val="28"/>
          <w:lang w:val="ru-RU"/>
        </w:rPr>
        <w:t>*</w:t>
      </w:r>
      <w:r>
        <w:rPr>
          <w:rFonts w:hint="default"/>
          <w:sz w:val="28"/>
          <w:szCs w:val="28"/>
          <w:lang w:val="en-US"/>
        </w:rPr>
        <w:t>log</w:t>
      </w:r>
      <w:r>
        <w:rPr>
          <w:rFonts w:hint="default"/>
          <w:sz w:val="28"/>
          <w:szCs w:val="28"/>
          <w:lang w:val="ru-RU"/>
        </w:rPr>
        <w:t>(</w:t>
      </w:r>
      <w:r>
        <w:rPr>
          <w:rFonts w:hint="default"/>
          <w:sz w:val="28"/>
          <w:szCs w:val="28"/>
          <w:lang w:val="en-US"/>
        </w:rPr>
        <w:t>n</w:t>
      </w:r>
      <w:r>
        <w:rPr>
          <w:rFonts w:hint="default"/>
          <w:sz w:val="28"/>
          <w:szCs w:val="28"/>
          <w:lang w:val="ru-RU"/>
        </w:rPr>
        <w:t>)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  <w:lang w:val="ru-RU"/>
        </w:rPr>
        <w:t xml:space="preserve">в худшем случае он будет работать порядка </w:t>
      </w:r>
      <w:r>
        <w:rPr>
          <w:rFonts w:hint="default"/>
          <w:sz w:val="28"/>
          <w:szCs w:val="28"/>
          <w:lang w:val="en-US"/>
        </w:rPr>
        <w:t>n</w:t>
      </w:r>
      <w:r>
        <w:rPr>
          <w:rFonts w:hint="default"/>
          <w:sz w:val="28"/>
          <w:szCs w:val="28"/>
          <w:vertAlign w:val="superscript"/>
          <w:lang w:val="en-US"/>
        </w:rPr>
        <w:t>2</w:t>
      </w:r>
      <w:r>
        <w:rPr>
          <w:rFonts w:hint="default"/>
          <w:sz w:val="28"/>
          <w:szCs w:val="28"/>
          <w:vertAlign w:val="baseline"/>
          <w:lang w:val="en-US"/>
        </w:rPr>
        <w:t xml:space="preserve">, </w:t>
      </w:r>
      <w:r>
        <w:rPr>
          <w:rFonts w:hint="default"/>
          <w:sz w:val="28"/>
          <w:szCs w:val="28"/>
          <w:vertAlign w:val="baseline"/>
          <w:lang w:val="ru-RU"/>
        </w:rPr>
        <w:t xml:space="preserve">тем не менее, он не должен быть быстрее, чем </w:t>
      </w:r>
      <w:r>
        <w:rPr>
          <w:rFonts w:hint="default"/>
          <w:sz w:val="28"/>
          <w:szCs w:val="28"/>
          <w:lang w:val="en-US"/>
        </w:rPr>
        <w:t>n</w:t>
      </w:r>
      <w:r>
        <w:rPr>
          <w:rFonts w:hint="default"/>
          <w:sz w:val="28"/>
          <w:szCs w:val="28"/>
          <w:lang w:val="ru-RU"/>
        </w:rPr>
        <w:t>*</w:t>
      </w:r>
      <w:r>
        <w:rPr>
          <w:rFonts w:hint="default"/>
          <w:sz w:val="28"/>
          <w:szCs w:val="28"/>
          <w:lang w:val="en-US"/>
        </w:rPr>
        <w:t>log</w:t>
      </w:r>
      <w:r>
        <w:rPr>
          <w:rFonts w:hint="default"/>
          <w:sz w:val="28"/>
          <w:szCs w:val="28"/>
          <w:lang w:val="ru-RU"/>
        </w:rPr>
        <w:t>(</w:t>
      </w:r>
      <w:r>
        <w:rPr>
          <w:rFonts w:hint="default"/>
          <w:sz w:val="28"/>
          <w:szCs w:val="28"/>
          <w:lang w:val="en-US"/>
        </w:rPr>
        <w:t>n</w:t>
      </w:r>
      <w:r>
        <w:rPr>
          <w:rFonts w:hint="default"/>
          <w:sz w:val="28"/>
          <w:szCs w:val="28"/>
          <w:lang w:val="ru-RU"/>
        </w:rPr>
        <w:t>).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Поэтому я нашёл оценку сверху, при 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плохих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данных, оценку снизу, при 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хороших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данных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  <w:lang w:val="ru-RU"/>
        </w:rPr>
        <w:t>а также среднюю для средних данных.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Для оценки сверху я использовал тренд </w:t>
      </w:r>
      <w:r>
        <w:rPr>
          <w:rFonts w:hint="default"/>
          <w:sz w:val="28"/>
          <w:szCs w:val="28"/>
          <w:lang w:val="en-US"/>
        </w:rPr>
        <w:t>a*n</w:t>
      </w:r>
      <w:r>
        <w:rPr>
          <w:rFonts w:hint="default"/>
          <w:sz w:val="28"/>
          <w:szCs w:val="28"/>
          <w:lang w:val="ru-RU"/>
        </w:rPr>
        <w:t>*</w:t>
      </w:r>
      <w:r>
        <w:rPr>
          <w:rFonts w:hint="default"/>
          <w:sz w:val="28"/>
          <w:szCs w:val="28"/>
          <w:lang w:val="en-US"/>
        </w:rPr>
        <w:t>n + b*n + c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Вот, что получилось</w:t>
      </w:r>
      <w:r>
        <w:rPr>
          <w:rFonts w:hint="default"/>
          <w:sz w:val="28"/>
          <w:szCs w:val="28"/>
          <w:lang w:val="en-US"/>
        </w:rPr>
        <w:t>: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drawing>
          <wp:inline distT="0" distB="0" distL="114300" distR="114300">
            <wp:extent cx="4721860" cy="2435860"/>
            <wp:effectExtent l="0" t="0" r="2540" b="2540"/>
            <wp:docPr id="9" name="Изображение 9" descr="ПлохиеДанныеКвадратТренд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ПлохиеДанныеКвадратТренд3"/>
                    <pic:cNvPicPr>
                      <a:picLocks noChangeAspect="1"/>
                    </pic:cNvPicPr>
                  </pic:nvPicPr>
                  <pic:blipFill>
                    <a:blip r:embed="rId14"/>
                    <a:srcRect r="20309" b="26919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Ассимтотическая оценка сверху функции сложности алгоритма </w:t>
      </w:r>
      <w:r>
        <w:rPr>
          <w:rFonts w:hint="default"/>
          <w:lang w:val="en-US"/>
        </w:rPr>
        <w:t>HeapSort</w:t>
      </w:r>
      <w:r>
        <w:rPr>
          <w:rFonts w:hint="default"/>
          <w:lang w:val="ru-RU"/>
        </w:rPr>
        <w:t xml:space="preserve">, 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тренд </w:t>
      </w:r>
      <w:r>
        <w:rPr>
          <w:rFonts w:hint="default"/>
          <w:lang w:val="en-US"/>
        </w:rPr>
        <w:t>a*n</w:t>
      </w:r>
      <w:r>
        <w:rPr>
          <w:rFonts w:hint="default"/>
          <w:lang w:val="ru-RU"/>
        </w:rPr>
        <w:t>*</w:t>
      </w:r>
      <w:r>
        <w:rPr>
          <w:rFonts w:hint="default"/>
          <w:lang w:val="en-US"/>
        </w:rPr>
        <w:t>n + b*n + c</w:t>
      </w:r>
    </w:p>
    <w:p>
      <w:pPr>
        <w:jc w:val="center"/>
        <w:rPr>
          <w:rFonts w:hint="default"/>
          <w:lang w:val="ru-RU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Для сравнения оценка сверху по тренду </w:t>
      </w:r>
      <w:r>
        <w:rPr>
          <w:rFonts w:hint="default"/>
          <w:sz w:val="28"/>
          <w:szCs w:val="28"/>
          <w:lang w:val="en-US"/>
        </w:rPr>
        <w:t>a*n*logn + b*n + c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Видно, что сумма квадратов невязок, в этом случае больше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  <w:lang w:val="ru-RU"/>
        </w:rPr>
        <w:t>а значит подходит нам меньше</w:t>
      </w:r>
    </w:p>
    <w:p>
      <w:pPr>
        <w:rPr>
          <w:rFonts w:hint="default"/>
          <w:lang w:val="en-US"/>
        </w:rPr>
      </w:pP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58360" cy="2546985"/>
            <wp:effectExtent l="0" t="0" r="0" b="0"/>
            <wp:docPr id="12" name="Изображение 12" descr="ПлохиеДанныеLogТре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ПлохиеДанныеLogТренд"/>
                    <pic:cNvPicPr>
                      <a:picLocks noChangeAspect="1"/>
                    </pic:cNvPicPr>
                  </pic:nvPicPr>
                  <pic:blipFill>
                    <a:blip r:embed="rId15"/>
                    <a:srcRect r="21380" b="23585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Ассимтотическая оценка сверху функции сложности алгоритма </w:t>
      </w:r>
      <w:r>
        <w:rPr>
          <w:rFonts w:hint="default"/>
          <w:lang w:val="en-US"/>
        </w:rPr>
        <w:t>HeapSort</w:t>
      </w:r>
      <w:r>
        <w:rPr>
          <w:rFonts w:hint="default"/>
          <w:lang w:val="ru-RU"/>
        </w:rPr>
        <w:t xml:space="preserve">, 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тренд </w:t>
      </w:r>
      <w:r>
        <w:rPr>
          <w:rFonts w:hint="default"/>
          <w:lang w:val="en-US"/>
        </w:rPr>
        <w:t>a*n*logn + b*n + c</w:t>
      </w:r>
    </w:p>
    <w:p>
      <w:pPr>
        <w:ind w:firstLine="720" w:firstLineChars="0"/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Для</w:t>
      </w:r>
      <w:r>
        <w:rPr>
          <w:rFonts w:hint="default"/>
          <w:sz w:val="28"/>
          <w:szCs w:val="28"/>
          <w:lang w:val="ru-RU"/>
        </w:rPr>
        <w:t xml:space="preserve"> средней оценки я решил попробовать оба тренда, чтобы проверить, действительно ли средняя сложность порядка </w:t>
      </w:r>
      <w:r>
        <w:rPr>
          <w:rFonts w:hint="default"/>
          <w:sz w:val="28"/>
          <w:szCs w:val="28"/>
          <w:lang w:val="en-US"/>
        </w:rPr>
        <w:t>n*logn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 как видно из графиков и данных ниже, это действительно так!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Сумма квадратов невязок для  тренда  </w:t>
      </w:r>
      <w:r>
        <w:rPr>
          <w:rFonts w:hint="default"/>
          <w:sz w:val="28"/>
          <w:szCs w:val="28"/>
          <w:lang w:val="en-US"/>
        </w:rPr>
        <w:t>a*n*logn + b*n + c</w:t>
      </w:r>
      <w:r>
        <w:rPr>
          <w:rFonts w:hint="default"/>
          <w:sz w:val="28"/>
          <w:szCs w:val="28"/>
          <w:lang w:val="ru-RU"/>
        </w:rPr>
        <w:t xml:space="preserve"> = 98872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Тогда, как для тренда </w:t>
      </w:r>
      <w:r>
        <w:rPr>
          <w:rFonts w:hint="default"/>
          <w:sz w:val="28"/>
          <w:szCs w:val="28"/>
          <w:lang w:val="en-US"/>
        </w:rPr>
        <w:t>a*n</w:t>
      </w:r>
      <w:r>
        <w:rPr>
          <w:rFonts w:hint="default"/>
          <w:sz w:val="28"/>
          <w:szCs w:val="28"/>
          <w:vertAlign w:val="superscript"/>
          <w:lang w:val="ru-RU"/>
        </w:rPr>
        <w:t>2</w:t>
      </w:r>
      <w:r>
        <w:rPr>
          <w:rFonts w:hint="default"/>
          <w:sz w:val="28"/>
          <w:szCs w:val="28"/>
          <w:lang w:val="en-US"/>
        </w:rPr>
        <w:t xml:space="preserve"> + b*n + c</w:t>
      </w:r>
      <w:r>
        <w:rPr>
          <w:rFonts w:hint="default"/>
          <w:sz w:val="28"/>
          <w:szCs w:val="28"/>
          <w:lang w:val="ru-RU"/>
        </w:rPr>
        <w:t xml:space="preserve"> = 1743327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 графикам тоже чётко видно, что подходит больше для средней оценки.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547360" cy="2951480"/>
            <wp:effectExtent l="0" t="0" r="15240" b="1270"/>
            <wp:docPr id="10" name="Изображение 10" descr="СредниеLogТре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редниеLogТренд"/>
                    <pic:cNvPicPr>
                      <a:picLocks noChangeAspect="1"/>
                    </pic:cNvPicPr>
                  </pic:nvPicPr>
                  <pic:blipFill>
                    <a:blip r:embed="rId16"/>
                    <a:srcRect r="86" b="550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Ассимтотическая средняя оценка функции сложности алгоритма </w:t>
      </w:r>
      <w:r>
        <w:rPr>
          <w:rFonts w:hint="default"/>
          <w:lang w:val="en-US"/>
        </w:rPr>
        <w:t>HeapSort</w:t>
      </w:r>
      <w:r>
        <w:rPr>
          <w:rFonts w:hint="default"/>
          <w:lang w:val="ru-RU"/>
        </w:rPr>
        <w:t xml:space="preserve">, 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тренд </w:t>
      </w:r>
      <w:r>
        <w:rPr>
          <w:rFonts w:hint="default"/>
          <w:lang w:val="en-US"/>
        </w:rPr>
        <w:t>a*n*logn + b*n + c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25185" cy="3333115"/>
            <wp:effectExtent l="0" t="0" r="18415" b="635"/>
            <wp:docPr id="14" name="Изображение 14" descr="СредниеКвадратТрен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редниеКвадратТренд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Рис. Ассимтотическая средняя оценка функции сложности алгоритма </w:t>
      </w:r>
      <w:r>
        <w:rPr>
          <w:rFonts w:hint="default"/>
          <w:lang w:val="en-US"/>
        </w:rPr>
        <w:t>HeapSort,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тренд </w:t>
      </w:r>
      <w:r>
        <w:rPr>
          <w:rFonts w:hint="default"/>
          <w:lang w:val="en-US"/>
        </w:rPr>
        <w:t>a*n</w:t>
      </w:r>
      <w:r>
        <w:rPr>
          <w:rFonts w:hint="default"/>
          <w:lang w:val="ru-RU"/>
        </w:rPr>
        <w:t>*</w:t>
      </w:r>
      <w:r>
        <w:rPr>
          <w:rFonts w:hint="default"/>
          <w:lang w:val="en-US"/>
        </w:rPr>
        <w:t>n + b*n + c</w:t>
      </w:r>
    </w:p>
    <w:p/>
    <w:p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  <w:lang w:val="ru-RU"/>
        </w:rPr>
        <w:t xml:space="preserve"> оценкой снизу всё получилось несколько сложнее, для начала я оценил работу,  используя тренд</w:t>
      </w:r>
      <w:r>
        <w:rPr>
          <w:rFonts w:hint="default"/>
          <w:sz w:val="28"/>
          <w:szCs w:val="28"/>
          <w:lang w:val="en-US"/>
        </w:rPr>
        <w:t xml:space="preserve"> a*n*logn + b*n + c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Вот, что получилось</w:t>
      </w:r>
      <w:r>
        <w:rPr>
          <w:rFonts w:hint="default"/>
          <w:sz w:val="28"/>
          <w:szCs w:val="28"/>
          <w:lang w:val="en-US"/>
        </w:rPr>
        <w:t>: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8360" cy="2552065"/>
            <wp:effectExtent l="0" t="0" r="15240" b="635"/>
            <wp:docPr id="7" name="Изображение 7" descr="ХорошиеДанныеLogТре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ХорошиеДанныеLogТренд"/>
                    <pic:cNvPicPr>
                      <a:picLocks noChangeAspect="1"/>
                    </pic:cNvPicPr>
                  </pic:nvPicPr>
                  <pic:blipFill>
                    <a:blip r:embed="rId18"/>
                    <a:srcRect r="-54" b="23433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Рис. Ассимтотическая оценка снизу функции сложности алгоритма </w:t>
      </w:r>
      <w:r>
        <w:rPr>
          <w:rFonts w:hint="default"/>
          <w:lang w:val="en-US"/>
        </w:rPr>
        <w:t>HeapSort</w:t>
      </w:r>
      <w:r>
        <w:rPr>
          <w:rFonts w:hint="default"/>
          <w:lang w:val="ru-RU"/>
        </w:rPr>
        <w:t xml:space="preserve">, </w:t>
      </w: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lang w:val="ru-RU"/>
        </w:rPr>
        <w:t xml:space="preserve">тренд </w:t>
      </w:r>
      <w:r>
        <w:rPr>
          <w:rFonts w:hint="default"/>
          <w:lang w:val="en-US"/>
        </w:rPr>
        <w:t>a*n*logn + b*n + c</w:t>
      </w:r>
    </w:p>
    <w:p/>
    <w:p>
      <w:pPr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Однако</w:t>
      </w:r>
      <w:r>
        <w:rPr>
          <w:rFonts w:hint="default"/>
          <w:sz w:val="28"/>
          <w:szCs w:val="28"/>
          <w:lang w:val="ru-RU"/>
        </w:rPr>
        <w:t xml:space="preserve"> проверив тренд </w:t>
      </w:r>
      <w:r>
        <w:rPr>
          <w:rFonts w:hint="default"/>
          <w:sz w:val="28"/>
          <w:szCs w:val="28"/>
          <w:lang w:val="en-US"/>
        </w:rPr>
        <w:t>a*n</w:t>
      </w:r>
      <w:r>
        <w:rPr>
          <w:rFonts w:hint="default"/>
          <w:sz w:val="28"/>
          <w:szCs w:val="28"/>
          <w:lang w:val="ru-RU"/>
        </w:rPr>
        <w:t>*</w:t>
      </w:r>
      <w:r>
        <w:rPr>
          <w:rFonts w:hint="default"/>
          <w:sz w:val="28"/>
          <w:szCs w:val="28"/>
          <w:lang w:val="en-US"/>
        </w:rPr>
        <w:t>n + b*n + c</w:t>
      </w:r>
      <w:r>
        <w:rPr>
          <w:rFonts w:hint="default"/>
          <w:sz w:val="28"/>
          <w:szCs w:val="28"/>
          <w:lang w:val="ru-RU"/>
        </w:rPr>
        <w:t>, оказалось, что он подходит больше, ведь сумма квадратов невязок во втором случае 335133, а в первом 460523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ind w:left="720" w:leftChars="0" w:firstLine="72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237355" cy="2532380"/>
            <wp:effectExtent l="0" t="0" r="10795" b="1270"/>
            <wp:docPr id="13" name="Изображение 13" descr="ХорошиеДанныеКвадратТре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ХорошиеДанныеКвадратТренд"/>
                    <pic:cNvPicPr>
                      <a:picLocks noChangeAspect="1"/>
                    </pic:cNvPicPr>
                  </pic:nvPicPr>
                  <pic:blipFill>
                    <a:blip r:embed="rId19"/>
                    <a:srcRect r="28486" b="24024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Ассимтотическая оценка снизу функции сложности алгоритма </w:t>
      </w:r>
      <w:r>
        <w:rPr>
          <w:rFonts w:hint="default"/>
          <w:lang w:val="en-US"/>
        </w:rPr>
        <w:t>HeapSort</w:t>
      </w:r>
      <w:r>
        <w:rPr>
          <w:rFonts w:hint="default"/>
          <w:lang w:val="ru-RU"/>
        </w:rPr>
        <w:t xml:space="preserve">, 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тренд </w:t>
      </w:r>
      <w:r>
        <w:rPr>
          <w:rFonts w:hint="default"/>
          <w:lang w:val="en-US"/>
        </w:rPr>
        <w:t>a*n*logn + b*n + c</w:t>
      </w:r>
    </w:p>
    <w:p>
      <w:pPr>
        <w:jc w:val="center"/>
        <w:rPr>
          <w:rFonts w:hint="default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Казалось</w:t>
      </w:r>
      <w:r>
        <w:rPr>
          <w:rFonts w:hint="default"/>
          <w:sz w:val="28"/>
          <w:szCs w:val="28"/>
          <w:lang w:val="ru-RU"/>
        </w:rPr>
        <w:t xml:space="preserve"> бы, почему так? Казалось бы для оценки снизу лучше должен был подойти другой тренд. Так как я знаю, что многие алгоритмы лучше работают на больших </w:t>
      </w:r>
      <w:r>
        <w:rPr>
          <w:rFonts w:hint="default"/>
          <w:sz w:val="28"/>
          <w:szCs w:val="28"/>
          <w:lang w:val="en-US"/>
        </w:rPr>
        <w:t xml:space="preserve">n, </w:t>
      </w:r>
      <w:r>
        <w:rPr>
          <w:rFonts w:hint="default"/>
          <w:sz w:val="28"/>
          <w:szCs w:val="28"/>
          <w:lang w:val="ru-RU"/>
        </w:rPr>
        <w:t>а на малых менее эффективны. Я предположил, что мы имеем, именно, с этим случаем.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Изначально я проверял всё на длинах массивов начиная от 1000, поэтому я решил увеличить это число.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На 10000, результаты не изменились, сумма квадратов невязок, у квадратичного тренда была меньше.</w:t>
      </w:r>
    </w:p>
    <w:p>
      <w:r>
        <w:drawing>
          <wp:inline distT="0" distB="0" distL="114300" distR="114300">
            <wp:extent cx="5931535" cy="3059430"/>
            <wp:effectExtent l="0" t="0" r="12065" b="7620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Ассимтотическая оценка снизу функции сложности алгоритма </w:t>
      </w:r>
      <w:r>
        <w:rPr>
          <w:rFonts w:hint="default"/>
          <w:lang w:val="en-US"/>
        </w:rPr>
        <w:t>HeapSort</w:t>
      </w:r>
      <w:r>
        <w:rPr>
          <w:rFonts w:hint="default"/>
          <w:lang w:val="ru-RU"/>
        </w:rPr>
        <w:t xml:space="preserve">, 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тренд </w:t>
      </w:r>
      <w:r>
        <w:rPr>
          <w:rFonts w:hint="default"/>
          <w:lang w:val="en-US"/>
        </w:rPr>
        <w:t>a*n*logn + b*n + c</w:t>
      </w:r>
      <w:r>
        <w:rPr>
          <w:rFonts w:hint="default"/>
          <w:lang w:val="ru-RU"/>
        </w:rPr>
        <w:t>, при длинах массивов 10000+</w:t>
      </w:r>
    </w:p>
    <w:p/>
    <w:p>
      <w:r>
        <w:drawing>
          <wp:inline distT="0" distB="0" distL="114300" distR="114300">
            <wp:extent cx="5936615" cy="3095625"/>
            <wp:effectExtent l="0" t="0" r="6985" b="9525"/>
            <wp:docPr id="1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Ассимтотическая оценка снизу функции сложности алгоритма </w:t>
      </w:r>
      <w:r>
        <w:rPr>
          <w:rFonts w:hint="default"/>
          <w:lang w:val="en-US"/>
        </w:rPr>
        <w:t>HeapSort</w:t>
      </w:r>
      <w:r>
        <w:rPr>
          <w:rFonts w:hint="default"/>
          <w:lang w:val="ru-RU"/>
        </w:rPr>
        <w:t xml:space="preserve">, 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тренд </w:t>
      </w:r>
      <w:r>
        <w:rPr>
          <w:rFonts w:hint="default"/>
          <w:lang w:val="en-US"/>
        </w:rPr>
        <w:t>a*n*n + b*n + c</w:t>
      </w:r>
      <w:r>
        <w:rPr>
          <w:rFonts w:hint="default"/>
          <w:lang w:val="ru-RU"/>
        </w:rPr>
        <w:t>, при длинах массивов 10000+</w:t>
      </w:r>
    </w:p>
    <w:p>
      <w:pPr>
        <w:rPr>
          <w:rFonts w:hint="default"/>
          <w:lang w:val="ru-RU"/>
        </w:rPr>
      </w:pPr>
    </w:p>
    <w:p/>
    <w:p/>
    <w:p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Однако</w:t>
      </w:r>
      <w:r>
        <w:rPr>
          <w:rFonts w:hint="default"/>
          <w:sz w:val="28"/>
          <w:szCs w:val="28"/>
          <w:lang w:val="ru-RU"/>
        </w:rPr>
        <w:t xml:space="preserve"> на 100000, эта теория подтвердилась</w:t>
      </w:r>
      <w:r>
        <w:rPr>
          <w:rFonts w:hint="default"/>
          <w:sz w:val="28"/>
          <w:szCs w:val="28"/>
          <w:lang w:val="en-US"/>
        </w:rPr>
        <w:t>: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Сумма квадратов невязок, при квадратичном тренде = 2368468315</w:t>
      </w:r>
    </w:p>
    <w:p/>
    <w:p/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766945" cy="2804160"/>
            <wp:effectExtent l="0" t="0" r="14605" b="15240"/>
            <wp:docPr id="21" name="Изображение 21" descr="sqr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sqrt3"/>
                    <pic:cNvPicPr>
                      <a:picLocks noChangeAspect="1"/>
                    </pic:cNvPicPr>
                  </pic:nvPicPr>
                  <pic:blipFill>
                    <a:blip r:embed="rId22"/>
                    <a:srcRect r="27125" b="23795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t xml:space="preserve">       Рис. Ассимтотическая оценка снизу функции сложности алгоритма </w:t>
      </w:r>
      <w:r>
        <w:rPr>
          <w:rFonts w:hint="default"/>
          <w:sz w:val="22"/>
          <w:szCs w:val="22"/>
          <w:lang w:val="en-US"/>
        </w:rPr>
        <w:t>HeapSort</w:t>
      </w:r>
      <w:r>
        <w:rPr>
          <w:rFonts w:hint="default"/>
          <w:sz w:val="22"/>
          <w:szCs w:val="22"/>
          <w:lang w:val="ru-RU"/>
        </w:rPr>
        <w:t>,</w:t>
      </w:r>
    </w:p>
    <w:p>
      <w:pPr>
        <w:ind w:firstLine="720" w:firstLineChars="0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t xml:space="preserve">тренд </w:t>
      </w:r>
      <w:r>
        <w:rPr>
          <w:rFonts w:hint="default"/>
          <w:sz w:val="22"/>
          <w:szCs w:val="22"/>
          <w:lang w:val="en-US"/>
        </w:rPr>
        <w:t>a*n*n + b*n + c</w:t>
      </w:r>
      <w:r>
        <w:rPr>
          <w:rFonts w:hint="default"/>
          <w:sz w:val="22"/>
          <w:szCs w:val="22"/>
          <w:lang w:val="ru-RU"/>
        </w:rPr>
        <w:t>, при длинах массивов 100000+</w:t>
      </w:r>
    </w:p>
    <w:p/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Сумма квадратов невязок, при квадратичном тренде = 2128816859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ind w:firstLine="720" w:firstLineChars="0"/>
        <w:jc w:val="both"/>
      </w:pPr>
      <w:r>
        <w:drawing>
          <wp:inline distT="0" distB="0" distL="114300" distR="114300">
            <wp:extent cx="4288155" cy="2675890"/>
            <wp:effectExtent l="0" t="0" r="0" b="0"/>
            <wp:docPr id="20" name="Изображение 20" descr="lo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log4"/>
                    <pic:cNvPicPr>
                      <a:picLocks noChangeAspect="1"/>
                    </pic:cNvPicPr>
                  </pic:nvPicPr>
                  <pic:blipFill>
                    <a:blip r:embed="rId23"/>
                    <a:srcRect r="27628" b="1971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Рис. Ассимтотическая оценка снизу функции сложности</w:t>
      </w:r>
    </w:p>
    <w:p>
      <w:pPr>
        <w:ind w:left="720" w:leftChars="0"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t>HeapSort</w:t>
      </w:r>
      <w:r>
        <w:rPr>
          <w:rFonts w:hint="default"/>
          <w:lang w:val="ru-RU"/>
        </w:rPr>
        <w:t xml:space="preserve">, тренд </w:t>
      </w:r>
      <w:r>
        <w:rPr>
          <w:rFonts w:hint="default"/>
          <w:lang w:val="en-US"/>
        </w:rPr>
        <w:t>a*n*n + b*n + c</w:t>
      </w:r>
      <w:r>
        <w:rPr>
          <w:rFonts w:hint="default"/>
          <w:lang w:val="ru-RU"/>
        </w:rPr>
        <w:t>, при длинах массивов 100000</w:t>
      </w:r>
    </w:p>
    <w:p>
      <w:pPr>
        <w:ind w:left="720" w:leftChars="0" w:firstLine="720" w:firstLineChars="0"/>
        <w:jc w:val="both"/>
        <w:rPr>
          <w:rFonts w:hint="default"/>
          <w:lang w:val="ru-RU"/>
        </w:rPr>
      </w:pPr>
    </w:p>
    <w:p>
      <w:pPr>
        <w:ind w:left="720" w:leftChars="0" w:firstLine="720" w:firstLineChars="0"/>
        <w:jc w:val="both"/>
        <w:rPr>
          <w:rFonts w:hint="default"/>
          <w:lang w:val="ru-RU"/>
        </w:rPr>
      </w:pPr>
    </w:p>
    <w:p>
      <w:pPr>
        <w:ind w:firstLine="7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Таким образом оценки функции сложности выглядят примерно так</w:t>
      </w:r>
      <w:r>
        <w:rPr>
          <w:rFonts w:hint="default"/>
          <w:sz w:val="28"/>
          <w:szCs w:val="28"/>
          <w:lang w:val="en-US"/>
        </w:rPr>
        <w:t>: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При </w:t>
      </w:r>
      <w:r>
        <w:rPr>
          <w:rFonts w:hint="default"/>
          <w:sz w:val="28"/>
          <w:szCs w:val="28"/>
          <w:lang w:val="en-US"/>
        </w:rPr>
        <w:t>n≈1000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Оценка сверху </w:t>
      </w:r>
      <w:r>
        <w:rPr>
          <w:rFonts w:hint="default"/>
          <w:sz w:val="28"/>
          <w:szCs w:val="28"/>
          <w:lang w:val="en-US"/>
        </w:rPr>
        <w:t>O(n) ≈ 0,005*n2 - 0,001*n + 4308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Оценка снизу Ω</w:t>
      </w:r>
      <w:r>
        <w:rPr>
          <w:rFonts w:hint="default"/>
          <w:sz w:val="28"/>
          <w:szCs w:val="28"/>
          <w:lang w:val="en-US"/>
        </w:rPr>
        <w:t>(n) ≈ 3*n*log(n)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Средняя оценка Θ(</w:t>
      </w:r>
      <w:r>
        <w:rPr>
          <w:rFonts w:hint="default"/>
          <w:sz w:val="28"/>
          <w:szCs w:val="28"/>
          <w:lang w:val="en-US"/>
        </w:rPr>
        <w:t>n</w:t>
      </w:r>
      <w:r>
        <w:rPr>
          <w:rFonts w:hint="default"/>
          <w:sz w:val="28"/>
          <w:szCs w:val="28"/>
          <w:lang w:val="ru-RU"/>
        </w:rPr>
        <w:t>)</w:t>
      </w:r>
      <w:r>
        <w:rPr>
          <w:rFonts w:hint="default"/>
          <w:sz w:val="28"/>
          <w:szCs w:val="28"/>
          <w:lang w:val="en-US"/>
        </w:rPr>
        <w:t>≈ 0,0017*n2 + 6,62*n + 7*10-9</w:t>
      </w:r>
    </w:p>
    <w:p>
      <w:pPr>
        <w:jc w:val="both"/>
        <w:rPr>
          <w:rFonts w:hint="default"/>
          <w:lang w:val="en-US"/>
        </w:rPr>
      </w:pPr>
    </w:p>
    <w:p>
      <w:pPr>
        <w:ind w:left="720" w:leftChars="0" w:firstLine="720" w:firstLineChars="0"/>
        <w:jc w:val="both"/>
        <w:rPr>
          <w:rFonts w:hint="default"/>
          <w:lang w:val="ru-RU"/>
        </w:rPr>
      </w:pPr>
    </w:p>
    <w:p>
      <w:pPr>
        <w:ind w:left="720" w:leftChars="0" w:firstLine="720" w:firstLineChars="0"/>
        <w:jc w:val="both"/>
        <w:rPr>
          <w:rFonts w:hint="default"/>
          <w:lang w:val="ru-RU"/>
        </w:rPr>
      </w:pPr>
    </w:p>
    <w:p>
      <w:pPr>
        <w:ind w:left="720" w:leftChars="0" w:firstLine="720" w:firstLineChars="0"/>
        <w:jc w:val="both"/>
        <w:rPr>
          <w:rFonts w:hint="default"/>
          <w:lang w:val="ru-RU"/>
        </w:rPr>
      </w:pPr>
    </w:p>
    <w:p>
      <w:pPr>
        <w:ind w:left="720" w:leftChars="0" w:firstLine="720" w:firstLineChars="0"/>
        <w:jc w:val="both"/>
        <w:rPr>
          <w:rFonts w:hint="default"/>
          <w:lang w:val="ru-RU"/>
        </w:rPr>
      </w:pPr>
    </w:p>
    <w:p>
      <w:pPr>
        <w:ind w:left="720" w:leftChars="0" w:firstLine="720" w:firstLineChars="0"/>
        <w:jc w:val="both"/>
        <w:rPr>
          <w:rFonts w:hint="default"/>
          <w:lang w:val="ru-RU"/>
        </w:rPr>
      </w:pPr>
    </w:p>
    <w:p>
      <w:pPr>
        <w:ind w:left="720" w:leftChars="0" w:firstLine="720" w:firstLineChars="0"/>
        <w:jc w:val="both"/>
        <w:rPr>
          <w:rFonts w:hint="default"/>
          <w:lang w:val="ru-RU"/>
        </w:rPr>
      </w:pPr>
    </w:p>
    <w:p>
      <w:pPr>
        <w:ind w:left="720" w:leftChars="0" w:firstLine="720" w:firstLineChars="0"/>
        <w:jc w:val="both"/>
        <w:rPr>
          <w:rFonts w:hint="default"/>
          <w:lang w:val="ru-RU"/>
        </w:rPr>
      </w:pPr>
    </w:p>
    <w:p>
      <w:pPr>
        <w:pStyle w:val="8"/>
        <w:spacing w:before="1" w:line="360" w:lineRule="auto"/>
        <w:ind w:right="124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Вывод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При написании данной работы, я более подпробно познакомился с </w:t>
      </w:r>
      <w:r>
        <w:rPr>
          <w:sz w:val="28"/>
          <w:szCs w:val="28"/>
        </w:rPr>
        <w:t>одним из алгоритмов сортировки</w:t>
      </w:r>
      <w:r>
        <w:rPr>
          <w:rFonts w:hint="default"/>
          <w:sz w:val="28"/>
          <w:szCs w:val="28"/>
          <w:lang w:val="ru-RU"/>
        </w:rPr>
        <w:t xml:space="preserve"> - </w:t>
      </w:r>
      <w:r>
        <w:rPr>
          <w:rFonts w:hint="default"/>
          <w:sz w:val="28"/>
          <w:szCs w:val="28"/>
          <w:lang w:val="en-US"/>
        </w:rPr>
        <w:t xml:space="preserve">HeapSort, </w:t>
      </w:r>
      <w:r>
        <w:rPr>
          <w:rFonts w:hint="default"/>
          <w:sz w:val="28"/>
          <w:szCs w:val="28"/>
          <w:lang w:val="ru-RU"/>
        </w:rPr>
        <w:t xml:space="preserve"> т.к. мне необходимо было </w:t>
      </w:r>
      <w:r>
        <w:rPr>
          <w:sz w:val="28"/>
          <w:szCs w:val="28"/>
        </w:rPr>
        <w:t>написа</w:t>
      </w:r>
      <w:r>
        <w:rPr>
          <w:sz w:val="28"/>
          <w:szCs w:val="28"/>
          <w:lang w:val="ru-RU"/>
        </w:rPr>
        <w:t>ть</w:t>
      </w:r>
      <w:r>
        <w:rPr>
          <w:sz w:val="28"/>
          <w:szCs w:val="28"/>
        </w:rPr>
        <w:t xml:space="preserve"> программу для сортировки массивов </w:t>
      </w:r>
      <w:r>
        <w:rPr>
          <w:sz w:val="28"/>
          <w:szCs w:val="28"/>
          <w:lang w:val="ru-RU"/>
        </w:rPr>
        <w:t>чисел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его использование</w:t>
      </w:r>
      <w:r>
        <w:rPr>
          <w:sz w:val="28"/>
          <w:szCs w:val="28"/>
          <w:lang w:val="ru-RU"/>
        </w:rPr>
        <w:t>м</w:t>
      </w:r>
      <w:r>
        <w:rPr>
          <w:rFonts w:hint="default"/>
          <w:sz w:val="28"/>
          <w:szCs w:val="28"/>
          <w:lang w:val="ru-RU"/>
        </w:rPr>
        <w:t>.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Также познакомился с </w:t>
      </w:r>
      <w:r>
        <w:rPr>
          <w:rFonts w:hint="default"/>
          <w:sz w:val="28"/>
          <w:szCs w:val="28"/>
          <w:lang w:val="en-US"/>
        </w:rPr>
        <w:t xml:space="preserve">xml, </w:t>
      </w:r>
      <w:r>
        <w:rPr>
          <w:rFonts w:hint="default"/>
          <w:sz w:val="28"/>
          <w:szCs w:val="28"/>
          <w:lang w:val="ru-RU"/>
        </w:rPr>
        <w:t xml:space="preserve">и попробовал поработать с этой технологией при задании массовой задачи для эксперимента, </w:t>
      </w:r>
      <w:r>
        <w:rPr>
          <w:sz w:val="28"/>
          <w:szCs w:val="28"/>
        </w:rPr>
        <w:t xml:space="preserve">а также провел эксперимент для оценки сложности данного алгоритма. </w:t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Проанализировал</w:t>
      </w:r>
      <w:r>
        <w:rPr>
          <w:rFonts w:hint="default"/>
          <w:sz w:val="28"/>
          <w:szCs w:val="28"/>
          <w:lang w:val="ru-RU"/>
        </w:rPr>
        <w:t xml:space="preserve"> различные данные с помощью «Поиска решений», нашел среднюю оценку, оценку сверху и снизу, а также нашел соответствующие коэффициенты.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Полученная программа работает исправно и позволяет достаточно быстро сортировать массивы из тысяч строк.</w:t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Это же подтверждается и результатами эксперимента</w:t>
      </w:r>
      <w:r>
        <w:rPr>
          <w:rFonts w:hint="default"/>
          <w:sz w:val="28"/>
          <w:szCs w:val="28"/>
          <w:lang w:val="ru-RU"/>
        </w:rPr>
        <w:t>, ведь</w:t>
      </w:r>
      <w:r>
        <w:rPr>
          <w:sz w:val="28"/>
          <w:szCs w:val="28"/>
        </w:rPr>
        <w:t xml:space="preserve"> алгоритм </w:t>
      </w:r>
      <w:r>
        <w:rPr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  <w:lang w:val="ru-RU"/>
        </w:rPr>
        <w:t xml:space="preserve"> среднем работает 3</w:t>
      </w:r>
      <w:r>
        <w:rPr>
          <w:rFonts w:hint="default"/>
          <w:sz w:val="28"/>
          <w:szCs w:val="28"/>
          <w:lang w:val="en-US"/>
        </w:rPr>
        <w:t xml:space="preserve">*n*logn 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сложност</w:t>
      </w:r>
      <w:r>
        <w:rPr>
          <w:sz w:val="28"/>
          <w:szCs w:val="28"/>
          <w:lang w:val="ru-RU"/>
        </w:rPr>
        <w:t>ью</w:t>
      </w:r>
      <w:r>
        <w:rPr>
          <w:rFonts w:hint="default"/>
          <w:sz w:val="28"/>
          <w:szCs w:val="28"/>
          <w:lang w:val="ru-RU"/>
        </w:rPr>
        <w:t>, что говорит проведённый анализ</w:t>
      </w:r>
      <w:r>
        <w:rPr>
          <w:rFonts w:hint="default"/>
          <w:sz w:val="28"/>
          <w:szCs w:val="28"/>
          <w:lang w:val="en-US"/>
        </w:rPr>
        <w:t>.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vertAlign w:val="superscript"/>
          <w:lang w:val="en-US"/>
        </w:rPr>
      </w:pPr>
      <w:r>
        <w:rPr>
          <w:rFonts w:hint="default"/>
          <w:sz w:val="28"/>
          <w:szCs w:val="28"/>
          <w:lang w:val="ru-RU"/>
        </w:rPr>
        <w:t>К</w:t>
      </w:r>
      <w:r>
        <w:rPr>
          <w:sz w:val="28"/>
          <w:szCs w:val="28"/>
        </w:rPr>
        <w:t xml:space="preserve"> тому же, требует константное значение дополнительной памяти, т. е. не зависит от размера входных данных.</w:t>
      </w:r>
      <w:r>
        <w:rPr>
          <w:sz w:val="28"/>
          <w:szCs w:val="28"/>
          <w:vertAlign w:val="superscript"/>
        </w:rPr>
        <w:fldChar w:fldCharType="begin"/>
      </w:r>
      <w:r>
        <w:rPr>
          <w:sz w:val="28"/>
          <w:szCs w:val="28"/>
          <w:vertAlign w:val="superscript"/>
        </w:rPr>
        <w:instrText xml:space="preserve"> HYPERLINK \l "_Литература" \o "https://ru.wikipedia.org/wiki/Пирамидальная_сортировка" </w:instrText>
      </w:r>
      <w:r>
        <w:rPr>
          <w:sz w:val="28"/>
          <w:szCs w:val="28"/>
          <w:vertAlign w:val="superscript"/>
        </w:rPr>
        <w:fldChar w:fldCharType="separate"/>
      </w:r>
      <w:r>
        <w:rPr>
          <w:rStyle w:val="6"/>
          <w:sz w:val="28"/>
          <w:szCs w:val="28"/>
          <w:vertAlign w:val="superscript"/>
        </w:rPr>
        <w:t>[2]</w:t>
      </w:r>
      <w:r>
        <w:rPr>
          <w:sz w:val="28"/>
          <w:szCs w:val="28"/>
          <w:vertAlign w:val="superscript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 xml:space="preserve">Всё это говорит о том, что пирамидальная сортировка </w:t>
      </w:r>
      <w:r>
        <w:rPr>
          <w:sz w:val="28"/>
          <w:szCs w:val="28"/>
          <w:lang w:val="ru-RU"/>
        </w:rPr>
        <w:t>выигрыш</w:t>
      </w:r>
      <w:r>
        <w:rPr>
          <w:rFonts w:hint="default"/>
          <w:sz w:val="28"/>
          <w:szCs w:val="28"/>
          <w:lang w:val="ru-RU"/>
        </w:rPr>
        <w:t xml:space="preserve"> в скорости получается только на достаточно больших данных</w:t>
      </w:r>
      <w:r>
        <w:rPr>
          <w:sz w:val="28"/>
          <w:szCs w:val="28"/>
        </w:rPr>
        <w:t>,</w:t>
      </w:r>
      <w:r>
        <w:rPr>
          <w:rFonts w:hint="default"/>
          <w:sz w:val="28"/>
          <w:szCs w:val="28"/>
          <w:lang w:val="ru-RU"/>
        </w:rPr>
        <w:t xml:space="preserve"> что опять же подтверждает анализ и эксперимент.</w:t>
      </w:r>
      <w:r>
        <w:rPr>
          <w:rFonts w:hint="default"/>
          <w:sz w:val="28"/>
          <w:szCs w:val="28"/>
          <w:lang w:val="en-US"/>
        </w:rPr>
        <w:t xml:space="preserve"> 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Этот вывод подтверждают слова из статьи </w:t>
      </w:r>
      <w:r>
        <w:rPr>
          <w:rFonts w:hint="default"/>
          <w:sz w:val="28"/>
          <w:szCs w:val="28"/>
          <w:lang w:val="ru"/>
        </w:rPr>
        <w:t>Пирамидальная сортировка (HeapSort)</w:t>
      </w:r>
      <w:r>
        <w:rPr>
          <w:rFonts w:hint="default"/>
          <w:sz w:val="28"/>
          <w:szCs w:val="28"/>
          <w:lang w:val="en-US"/>
        </w:rPr>
        <w:t>:</w:t>
      </w:r>
    </w:p>
    <w:p>
      <w:pPr>
        <w:rPr>
          <w:rFonts w:hint="default"/>
          <w:sz w:val="28"/>
          <w:szCs w:val="28"/>
          <w:lang w:val="en-US"/>
        </w:rPr>
        <w:sectPr>
          <w:pgSz w:w="11910" w:h="16840"/>
          <w:pgMar w:top="1134" w:right="850" w:bottom="1134" w:left="1701" w:header="0" w:footer="1056" w:gutter="0"/>
          <w:pgNumType w:fmt="decimal"/>
          <w:cols w:space="720" w:num="1"/>
          <w:rtlGutter w:val="0"/>
          <w:docGrid w:linePitch="0" w:charSpace="0"/>
        </w:sectPr>
      </w:pPr>
      <w:r>
        <w:rPr>
          <w:rFonts w:hint="default"/>
          <w:sz w:val="28"/>
          <w:szCs w:val="28"/>
          <w:lang w:val="en-US"/>
        </w:rPr>
        <w:t>“</w:t>
      </w:r>
      <w:r>
        <w:rPr>
          <w:sz w:val="28"/>
          <w:szCs w:val="28"/>
        </w:rPr>
        <w:t>Пирамидальная сортировка — это вполне годный алгоритм. Его типичная реализация не стабильна, но может быть таковой сделана</w:t>
      </w:r>
      <w:r>
        <w:rPr>
          <w:rFonts w:hint="default"/>
          <w:sz w:val="28"/>
          <w:szCs w:val="28"/>
          <w:lang w:val="ru-RU"/>
        </w:rPr>
        <w:t>…</w:t>
      </w:r>
      <w:r>
        <w:rPr>
          <w:sz w:val="28"/>
          <w:szCs w:val="28"/>
        </w:rPr>
        <w:t>Алгоритм пирамидальной сортировки имеет ограниченное применение, потому что Quicksort (Быстрая сортировка) и Mergesort (Сортировка слиянием) на практике лучше.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vertAlign w:val="superscript"/>
          <w:lang w:val="en-US"/>
        </w:rPr>
        <w:fldChar w:fldCharType="begin"/>
      </w:r>
      <w:r>
        <w:rPr>
          <w:rFonts w:hint="default"/>
          <w:sz w:val="28"/>
          <w:szCs w:val="28"/>
          <w:vertAlign w:val="superscript"/>
          <w:lang w:val="en-US"/>
        </w:rPr>
        <w:instrText xml:space="preserve"> HYPERLINK \l "_Литература" \o "https://habr.com/ru/companies/otus/articles/460087/" </w:instrText>
      </w:r>
      <w:r>
        <w:rPr>
          <w:rFonts w:hint="default"/>
          <w:sz w:val="28"/>
          <w:szCs w:val="28"/>
          <w:vertAlign w:val="superscript"/>
          <w:lang w:val="en-US"/>
        </w:rPr>
        <w:fldChar w:fldCharType="separate"/>
      </w:r>
      <w:r>
        <w:rPr>
          <w:rStyle w:val="6"/>
          <w:rFonts w:hint="default"/>
          <w:sz w:val="28"/>
          <w:szCs w:val="28"/>
          <w:vertAlign w:val="superscript"/>
          <w:lang w:val="en-US"/>
        </w:rPr>
        <w:t>[3]</w:t>
      </w:r>
      <w:r>
        <w:rPr>
          <w:rFonts w:hint="default"/>
          <w:sz w:val="28"/>
          <w:szCs w:val="28"/>
          <w:vertAlign w:val="superscript"/>
          <w:lang w:val="en-US"/>
        </w:rPr>
        <w:fldChar w:fldCharType="end"/>
      </w:r>
    </w:p>
    <w:p>
      <w:pPr>
        <w:pStyle w:val="2"/>
        <w:ind w:right="755"/>
      </w:pPr>
      <w:bookmarkStart w:id="4" w:name="_bookmark6"/>
      <w:bookmarkEnd w:id="4"/>
      <w:bookmarkStart w:id="5" w:name="_Литература"/>
      <w:r>
        <w:t>Литература</w:t>
      </w:r>
    </w:p>
    <w:bookmarkEnd w:id="5"/>
    <w:p>
      <w:pPr>
        <w:pStyle w:val="8"/>
        <w:spacing w:before="3"/>
        <w:rPr>
          <w:b/>
          <w:sz w:val="41"/>
        </w:rPr>
      </w:pPr>
    </w:p>
    <w:p>
      <w:pPr>
        <w:pStyle w:val="13"/>
        <w:numPr>
          <w:ilvl w:val="0"/>
          <w:numId w:val="4"/>
        </w:numPr>
        <w:tabs>
          <w:tab w:val="left" w:pos="1148"/>
          <w:tab w:val="clear" w:pos="425"/>
        </w:tabs>
        <w:spacing w:before="1" w:after="0" w:line="357" w:lineRule="auto"/>
        <w:ind w:left="1240" w:leftChars="0" w:right="135" w:rightChars="0" w:hanging="36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Кормен Т., Лейзерсон Ч., Ривест Р., Штайн К. Алгоритмы: построение и анализ. / М.: Издательский дом «Вильямс», 2011.— 1296 с.</w:t>
      </w:r>
    </w:p>
    <w:p>
      <w:pPr>
        <w:pStyle w:val="13"/>
        <w:numPr>
          <w:ilvl w:val="0"/>
          <w:numId w:val="4"/>
        </w:numPr>
        <w:tabs>
          <w:tab w:val="left" w:pos="1148"/>
          <w:tab w:val="clear" w:pos="425"/>
        </w:tabs>
        <w:spacing w:before="158" w:after="0" w:line="362" w:lineRule="auto"/>
        <w:ind w:left="1240" w:leftChars="0" w:right="130" w:rightChars="0" w:hanging="360" w:firstLineChars="0"/>
        <w:jc w:val="both"/>
        <w:rPr>
          <w:sz w:val="28"/>
        </w:rPr>
      </w:pPr>
      <w:r>
        <w:fldChar w:fldCharType="begin"/>
      </w:r>
      <w:r>
        <w:instrText xml:space="preserve"> HYPERLINK "https://habr.com/ru/company/otus/blog/460087/" \h </w:instrText>
      </w:r>
      <w:r>
        <w:fldChar w:fldCharType="separate"/>
      </w:r>
      <w:r>
        <w:rPr>
          <w:sz w:val="28"/>
        </w:rPr>
        <w:t>https://habr.com/ru/company/otus/blog/460087/</w:t>
      </w:r>
      <w:r>
        <w:rPr>
          <w:sz w:val="28"/>
        </w:rPr>
        <w:fldChar w:fldCharType="end"/>
      </w:r>
    </w:p>
    <w:p>
      <w:pPr>
        <w:pStyle w:val="13"/>
        <w:numPr>
          <w:ilvl w:val="0"/>
          <w:numId w:val="4"/>
        </w:numPr>
        <w:tabs>
          <w:tab w:val="left" w:pos="1148"/>
          <w:tab w:val="clear" w:pos="425"/>
        </w:tabs>
        <w:spacing w:before="6" w:after="0" w:line="362" w:lineRule="auto"/>
        <w:ind w:left="1240" w:leftChars="0" w:right="167" w:rightChars="0" w:hanging="360" w:firstLineChars="0"/>
        <w:jc w:val="both"/>
        <w:rPr>
          <w:sz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"https://ru.wikipedia.org/wiki/%D0%9F%D0%B8%D1%80%D0%B0%D0%BC%D0%B8%D0%B4%D0%B0%D0%BB%D1%8C%D0%BD%D0%B0%D1%8F_%D1%81%D0%BE%D1%80%D1%82%D0%B8%D1%80%D0%BE%D0%B2%D0%BA%D0%B0"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https://ru.wikipedia.org/wiki/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Пирамидальная</w:t>
      </w:r>
      <w:r>
        <w:rPr>
          <w:rFonts w:hint="default"/>
          <w:sz w:val="28"/>
          <w:szCs w:val="28"/>
          <w:lang w:val="ru-RU"/>
        </w:rPr>
        <w:t>_</w:t>
      </w:r>
      <w:r>
        <w:rPr>
          <w:sz w:val="28"/>
          <w:szCs w:val="28"/>
        </w:rPr>
        <w:t>сортировка</w:t>
      </w:r>
    </w:p>
    <w:p>
      <w:pPr>
        <w:spacing w:after="0" w:line="362" w:lineRule="auto"/>
        <w:jc w:val="both"/>
        <w:rPr>
          <w:sz w:val="28"/>
        </w:rPr>
      </w:pPr>
    </w:p>
    <w:p>
      <w:pPr>
        <w:spacing w:after="0" w:line="362" w:lineRule="auto"/>
        <w:jc w:val="both"/>
        <w:rPr>
          <w:rFonts w:hint="default"/>
          <w:sz w:val="28"/>
          <w:lang w:val="ru-RU"/>
        </w:rPr>
        <w:sectPr>
          <w:pgSz w:w="11910" w:h="16840"/>
          <w:pgMar w:top="1134" w:right="850" w:bottom="1134" w:left="1701" w:header="0" w:footer="1056" w:gutter="0"/>
          <w:pgNumType w:fmt="decimal"/>
          <w:cols w:space="720" w:num="1"/>
          <w:rtlGutter w:val="0"/>
          <w:docGrid w:linePitch="0" w:charSpace="0"/>
        </w:sectPr>
      </w:pPr>
      <w:r>
        <w:rPr>
          <w:rFonts w:hint="default"/>
          <w:sz w:val="28"/>
          <w:lang w:val="ru-RU"/>
        </w:rPr>
        <w:tab/>
      </w:r>
      <w:r>
        <w:rPr>
          <w:rFonts w:hint="default"/>
          <w:sz w:val="28"/>
          <w:lang w:val="ru-RU"/>
        </w:rPr>
        <w:tab/>
      </w:r>
    </w:p>
    <w:p>
      <w:bookmarkStart w:id="6" w:name="_bookmark7"/>
      <w:bookmarkEnd w:id="6"/>
      <w:r>
        <w:br w:type="page"/>
      </w:r>
    </w:p>
    <w:p>
      <w:pPr>
        <w:pStyle w:val="2"/>
        <w:ind w:left="0" w:leftChars="0" w:right="756" w:firstLine="0" w:firstLineChars="0"/>
        <w:jc w:val="center"/>
      </w:pPr>
      <w:bookmarkStart w:id="7" w:name="_Приложение"/>
      <w:r>
        <w:t>Приложение</w:t>
      </w:r>
    </w:p>
    <w:bookmarkEnd w:id="7"/>
    <w:p>
      <w:pPr>
        <w:pStyle w:val="8"/>
        <w:spacing w:before="9"/>
        <w:rPr>
          <w:b/>
          <w:sz w:val="23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>using System;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>using System.Xml;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>namespace Лаб2_Сортировка_чисел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>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public class Swapper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public int branchesCount;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private int swapCount;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public int GetSwapCount()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return swapCount;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public void Swap&lt;T&gt;(ref T first, ref T second)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temp = first;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first = second;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second = temp;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swapCount++;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class Program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static void Main(string[] args)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//Тестирование, если хоть один тест провален, программа завершается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if (!TestHeapSort())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return;</w:t>
      </w:r>
    </w:p>
    <w:p>
      <w:pPr>
        <w:pStyle w:val="8"/>
        <w:spacing w:before="210"/>
        <w:ind w:left="1065"/>
        <w:rPr>
          <w:rFonts w:hint="default"/>
          <w:lang w:val="en-US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//Выполнение эксперимента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Console.Write("Выполнить эксперимент (да/нет)?");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answer = Console.ReadLine();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if (answer == "да")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GetResultsFromXML();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Console.WriteLine("Запись в файл закончена");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//Метод сортировки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public static int HeapSort(int[] array)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//Создаём объект класса Swapper, для получения доступа к методу Swap() и подсчёту кол-во swap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swapper = new Swapper();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heapSize = array.Length;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//Тут происъодит начальное построение "дерева"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for (var i = heapSize / 2 - 1; i &gt;= 0; i--)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Heapify(array, heapSize, i, swapper);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for (var i = heapSize - 1; i &gt;= 0; i--)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//выносим макс элемент в ту часть массива,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//куда складываем результирующий массив(отсортированная часть)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swapper.Swap(ref array[0], ref array[i]);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//После того, как перенесли макс элемент, стабилизируем дерево вновь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Heapify(array, i, 0, swapper);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//в конце возвращаем кол-во swap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return swapper.GetSwapCount();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//Метод перестройки "дерева"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public static void Heapify(int[] arr, int length, int i, Swapper swapper)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//инициализируем largest - корень, left, right - потомки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largest = i;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left = 2 * i + 1;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right = 2 * i + 2;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 Если левый потомок больше корня, то он - должен стать корнем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if (left &lt; length &amp;&amp; arr[left] &gt; arr[largest])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largest = left;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 Если правый потомок больше корня, то он - должен стать корнем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if (right &lt; length &amp;&amp; arr[right] &gt; arr[largest])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largest = right;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//Если корень поменялся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if (largest != i)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//То меняем его положение в дереве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swapper.Swap(ref arr[i], ref arr[largest]);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//Повторяем процедуру перестройки дерева, пока не построим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Heapify(arr, length, largest, swapper);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swapper.branchesCount += 3;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//Метод работы с XML и печати результатов в файл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private static void GetResultsFromXML()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//создаем оюъкт класса xmlDocument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xmlDoc = new XmlDocument();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//Загружаем в него наш xml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xmlDoc.Load(@"C:\Users\maxxx\OneDrive\Рабочий стол\AlgoritmLab1\Experiments.xml");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//Получаем из него корневой элемент experiment, в котором описана массовая задача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xmlRootNode = xmlDoc.DocumentElement;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experiment = xmlRootNode.SelectSingleNode("experiment");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//Создаем writer,чтобы записывать результаты в файл, который будет находиться в projectDirectory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projectDirectory = Directory.GetParent(Environment.CurrentDirectory).Parent.Parent.FullName;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writer = new StreamWriter(Path.Combine(projectDirectory, "ExperimentResults.txt"));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using (writer)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//проходимся по nodes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foreach (XmlNode node in experiment.ChildNodes)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//Парсим некоторые общие данные из nodes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var startLength = int.Parse(node.SelectSingleNode("@startLength").Value);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var repeat = int.Parse(node.SelectSingleNode("@repeat").Value);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var name = node.SelectSingleNode("@name").Value;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//Далее в зависимости от name nodes, получаем доп данные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if (name == "Arithmetic Progression")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var minElement = int.Parse(node.SelectSingleNode("@minElement").Value);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var maxElement = int.Parse(node.SelectSingleNode("@maxElement").Value);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var diff = int.Parse(node.SelectSingleNode("@diff").Value);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//var maxElement = startLength + repeat * diff;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var length = startLength;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for (int i = 0; i &lt; repeat; i++)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length = startLength + i * diff;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//генерируем массивы и получаем из них swap count, сортируя их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var operationsCount = GenerateArrAndGetCount(minElement, maxElement, length);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//записываем, что нужно в файл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writer.WriteLine(length + "\t" + operationsCount);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//Тут всё то же самое, что и выше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if (name == "Bad Data")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writer.WriteLine("Bad Data");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for (int i = 0; i &lt; repeat; i++)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var minElement = int.Parse(node.SelectSingleNode("@minElement").Value);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var length = startLength + i;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//только метод создания массивов и получения из них swapCount другой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var operationsCount = GenerateBadDataAndGetCount(minElement, length);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writer.WriteLine(length + "\t" + operationsCount);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//Тут всё то же самое, что и выше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if (name == "Good Data")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writer.WriteLine("Good Data");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for (int i = 0; i &lt; repeat; i++)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var maxElement = int.Parse(node.SelectSingleNode("@maxElement").Value);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var length = startLength + i;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//только метод создания массивов и получения из них swapCount другой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var operationsCount = GenerateGoodDataAndGetCount(maxElement, length);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    writer.WriteLine(length + "\t" + operationsCount);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//Метод генерации массивов и получения swapCount после их сортировки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private static int GenerateArrAndGetCount(int minElement, int maxElement, int arrayLength)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//создаём массив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array = new int[arrayLength];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//заполняем его рандомными элементам в промежутке от minElement до maxElement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random = new Random();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for (var j = 0; j &lt; array.Length; j++)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array[j] = random.Next(minElement, maxElement);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//сортируем массив и возвращаем swapCount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return HeapSort(array);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//Метод генерации массивов и получения swapCount после их сортировки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private static int GenerateBadDataAndGetCount(int minElement, int arrayLength)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//Получаем уже отсортированный массив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array = GenerateSortedArray(minElement, arrayLength);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//сортируем массив и возвращаем swapCount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return HeapSort(array);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//Метод генерации массивов и получения swapCount после их сортировки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private static int GenerateGoodDataAndGetCount(int maxElement, int arrayLength)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//Получаем массив отсортированный в обратном порядке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array = GenerateReverseSortedArray(maxElement, arrayLength);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//сортируем массив и возвращаем swapCount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return HeapSort(array); 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//Создаем массив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private static int[] GenerateSortedArray(int minElement, int arrayLength)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array = new int[arrayLength];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for (var i = 0; i &lt; arrayLength; i++)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//каждый следующий элемент &gt; предыдущего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array[i] = minElement + i;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//отдаем отсортированный массив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return array;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//Создаем массив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private static int[] GenerateReverseSortedArray(int maxElement, int arrayLength)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array = new int[arrayLength];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for (var i = 0; i &lt; arrayLength; i++)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//каждый следующий элемент &lt; предыдущего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array[i] = maxElement - i;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//отдаем отсортированный в обратном порядке массив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return array;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//метод тестирования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private static bool TestHeapSort()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//создаем переменную, testFinished = true, если testFinished станет false,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//один или несколько тестов провалено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var testFinished = true;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//тест на пустом массиве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var startArray = new int[0];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var expectedArray = new int[0];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HeapSort(startArray);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if (!Enumerable.SequenceEqual(startArray, expectedArray))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Console.WriteLine("Test:hollow arr wasn't passed");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testFinished = false;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//тест на массиве с одним элементом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var startArray = new[] { 1 };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var expectedArray = new[] { 1 };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HeapSort(startArray);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if (!Enumerable.SequenceEqual(startArray, expectedArray))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Console.WriteLine("Test:one element arr wasn't passed");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testFinished = false;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//тест на массиве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var startArray = new[] { 5, 3, 10, 8, 1, 7 };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var expectedArray = new[] { 1, 3, 5, 7, 8, 10 };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HeapSort(startArray);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if (!Enumerable.SequenceEqual(startArray, expectedArray))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Console.WriteLine("Test:common arr wasn't passed");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testFinished = false;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//тест на массиве, в котором есть повторяющиеся элементы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var startArray = new[] { 1, 0, 0, 1 };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var expectedArray = new[] { 0, 0, 1, 1 };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HeapSort(startArray);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if (!Enumerable.SequenceEqual(startArray, expectedArray))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{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Console.WriteLine("Test:repeated elements arr wasn't passed");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    testFinished = false;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//возвращаем прошли ли все тесты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    return testFinished;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8"/>
        <w:spacing w:before="210"/>
        <w:ind w:left="1065"/>
        <w:rPr>
          <w:rFonts w:hint="default"/>
        </w:rPr>
      </w:pPr>
      <w:r>
        <w:rPr>
          <w:rFonts w:hint="default"/>
        </w:rPr>
        <w:t>}</w:t>
      </w:r>
    </w:p>
    <w:p>
      <w:pPr>
        <w:pStyle w:val="8"/>
        <w:spacing w:before="210"/>
        <w:jc w:val="center"/>
      </w:pPr>
      <w:r>
        <w:t>Содержимое</w:t>
      </w:r>
      <w:r>
        <w:rPr>
          <w:spacing w:val="-2"/>
        </w:rPr>
        <w:t xml:space="preserve"> </w:t>
      </w:r>
      <w:r>
        <w:t>xml-файла</w:t>
      </w:r>
      <w:r>
        <w:rPr>
          <w:spacing w:val="-2"/>
        </w:rPr>
        <w:t xml:space="preserve"> </w:t>
      </w:r>
      <w:r>
        <w:t>Experiment</w:t>
      </w:r>
      <w:r>
        <w:rPr>
          <w:rFonts w:hint="default"/>
          <w:lang w:val="en-US"/>
        </w:rPr>
        <w:t>s</w:t>
      </w:r>
      <w:r>
        <w:t>:</w:t>
      </w:r>
    </w:p>
    <w:p>
      <w:pPr>
        <w:pStyle w:val="8"/>
        <w:spacing w:before="4"/>
      </w:pP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&lt;?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xml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 xml:space="preserve"> version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"1.0"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 xml:space="preserve"> encoding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experiments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experiment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"HeapTree"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"Arithmetic Progression"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minElement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maxElement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"800"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startLength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"Arithmetic Progression"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minElement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maxElement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"800"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"11"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startLength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"Arithmetic Progression"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minElement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maxElement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"800"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"17"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startLength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"Arithmetic Progression"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minElement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maxElement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"800"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startLength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"Arithmetic Progression"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minElement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maxElement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"800"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"13"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startLength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"Bad Data"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minElement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startLength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"Good Data"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maxElement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startLength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"10000"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AA198"/>
          <w:kern w:val="0"/>
          <w:sz w:val="24"/>
          <w:szCs w:val="24"/>
          <w:shd w:val="clear" w:fill="FDF6E3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nodes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experiment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DF6E3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657B8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57B83"/>
          <w:kern w:val="0"/>
          <w:sz w:val="24"/>
          <w:szCs w:val="24"/>
          <w:shd w:val="clear" w:fill="FDF6E3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268BD2"/>
          <w:kern w:val="0"/>
          <w:sz w:val="24"/>
          <w:szCs w:val="24"/>
          <w:shd w:val="clear" w:fill="FDF6E3"/>
          <w:lang w:val="en-US" w:eastAsia="zh-CN" w:bidi="ar"/>
        </w:rPr>
        <w:t>experiments</w:t>
      </w:r>
      <w:r>
        <w:rPr>
          <w:rFonts w:hint="default" w:ascii="Consolas" w:hAnsi="Consolas" w:eastAsia="Consolas" w:cs="Consolas"/>
          <w:b w:val="0"/>
          <w:bCs w:val="0"/>
          <w:color w:val="93A1A1"/>
          <w:kern w:val="0"/>
          <w:sz w:val="24"/>
          <w:szCs w:val="24"/>
          <w:shd w:val="clear" w:fill="FDF6E3"/>
          <w:lang w:val="en-US" w:eastAsia="zh-CN" w:bidi="ar"/>
        </w:rPr>
        <w:t>&gt;</w:t>
      </w:r>
    </w:p>
    <w:p>
      <w:pPr>
        <w:spacing w:before="0" w:line="222" w:lineRule="exact"/>
        <w:ind w:left="359" w:right="0" w:firstLine="0"/>
        <w:jc w:val="left"/>
        <w:rPr>
          <w:rFonts w:ascii="Consolas"/>
          <w:sz w:val="19"/>
        </w:rPr>
      </w:pPr>
    </w:p>
    <w:sectPr>
      <w:type w:val="continuous"/>
      <w:pgSz w:w="11910" w:h="16840"/>
      <w:pgMar w:top="1134" w:right="850" w:bottom="1134" w:left="1701" w:header="720" w:footer="720" w:gutter="0"/>
      <w:pgNumType w:fmt="decimal"/>
      <w:cols w:space="720" w:num="1"/>
      <w:rtlGutter w:val="0"/>
      <w:docGrid w:linePitch="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 Основной текс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</w:pPr>
  </w:p>
  <w:p>
    <w:pPr>
      <w:pStyle w:val="8"/>
      <w:spacing w:line="14" w:lineRule="auto"/>
    </w:pPr>
  </w:p>
  <w:p>
    <w:pPr>
      <w:pStyle w:val="8"/>
      <w:spacing w:line="14" w:lineRule="auto"/>
      <w:rPr>
        <w:rFonts w:hint="default"/>
        <w:lang w:val="ru-RU"/>
      </w:rPr>
    </w:pPr>
  </w:p>
  <w:p>
    <w:pPr>
      <w:pStyle w:val="8"/>
      <w:spacing w:line="14" w:lineRule="auto"/>
      <w:rPr>
        <w:rFonts w:hint="default"/>
        <w:lang w:val="ru-RU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Текстовое поле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s0lY7tAAAAAFAQAADwAAAAAAAAABACAAAAAiAAAAZHJzL2Rv&#10;d25yZXYueG1sUEsBAhQAFAAAAAgAh07iQPqMrlftAgAAOAYAAA4AAAAAAAAAAQAgAAAAHwEAAGRy&#10;cy9lMm9Eb2MueG1sUEsFBgAAAAAGAAYAWQEAAH4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8"/>
      <w:spacing w:line="14" w:lineRule="auto"/>
      <w:rPr>
        <w:rFonts w:hint="default"/>
        <w:lang w:val="ru-RU"/>
      </w:rPr>
    </w:pPr>
  </w:p>
  <w:p>
    <w:pPr>
      <w:pStyle w:val="8"/>
      <w:spacing w:line="14" w:lineRule="auto"/>
      <w:rPr>
        <w:rFonts w:hint="default"/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)"/>
      <w:lvlJc w:val="left"/>
      <w:pPr>
        <w:ind w:left="797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36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4" w:hanging="36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597" w:hanging="36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29" w:hanging="36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462" w:hanging="36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394" w:hanging="36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326" w:hanging="36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59" w:hanging="361"/>
      </w:pPr>
      <w:rPr>
        <w:rFonts w:hint="default"/>
        <w:lang w:val="ru-RU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97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732" w:hanging="36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4" w:hanging="36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597" w:hanging="36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29" w:hanging="36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462" w:hanging="36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394" w:hanging="36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326" w:hanging="36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259" w:hanging="361"/>
      </w:pPr>
      <w:rPr>
        <w:rFonts w:hint="default"/>
        <w:lang w:val="ru-RU" w:eastAsia="en-US" w:bidi="ar-SA"/>
      </w:rPr>
    </w:lvl>
  </w:abstractNum>
  <w:abstractNum w:abstractNumId="2">
    <w:nsid w:val="3560D28A"/>
    <w:multiLevelType w:val="singleLevel"/>
    <w:tmpl w:val="3560D28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)"/>
      <w:lvlJc w:val="left"/>
      <w:pPr>
        <w:ind w:left="797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 w:tentative="0">
      <w:start w:val="1"/>
      <w:numFmt w:val="decimal"/>
      <w:lvlText w:val="%2)"/>
      <w:lvlJc w:val="left"/>
      <w:pPr>
        <w:ind w:left="1240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38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136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13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132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13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29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8127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172A27"/>
    <w:rsid w:val="05885132"/>
    <w:rsid w:val="071A65B6"/>
    <w:rsid w:val="08596B34"/>
    <w:rsid w:val="0A7D531D"/>
    <w:rsid w:val="0DB3678A"/>
    <w:rsid w:val="0ECF20D7"/>
    <w:rsid w:val="0EE878A5"/>
    <w:rsid w:val="0F5A6089"/>
    <w:rsid w:val="0FB775B8"/>
    <w:rsid w:val="10A74865"/>
    <w:rsid w:val="11A91B4F"/>
    <w:rsid w:val="13BA0834"/>
    <w:rsid w:val="149A1D9E"/>
    <w:rsid w:val="17BE4F97"/>
    <w:rsid w:val="185D58F7"/>
    <w:rsid w:val="18A542AC"/>
    <w:rsid w:val="18C6282B"/>
    <w:rsid w:val="19C52E58"/>
    <w:rsid w:val="1BAB5F6E"/>
    <w:rsid w:val="1BC54B53"/>
    <w:rsid w:val="1C8E1FE6"/>
    <w:rsid w:val="1E702FAB"/>
    <w:rsid w:val="1E8C6387"/>
    <w:rsid w:val="205270AA"/>
    <w:rsid w:val="222D671F"/>
    <w:rsid w:val="2393122A"/>
    <w:rsid w:val="25CC44DA"/>
    <w:rsid w:val="26770328"/>
    <w:rsid w:val="270C4E10"/>
    <w:rsid w:val="27834FE2"/>
    <w:rsid w:val="29BE4853"/>
    <w:rsid w:val="2A524E42"/>
    <w:rsid w:val="2A7B2AC1"/>
    <w:rsid w:val="2AF8590E"/>
    <w:rsid w:val="2D0211E6"/>
    <w:rsid w:val="2D7E4640"/>
    <w:rsid w:val="2E60513A"/>
    <w:rsid w:val="2EEA4413"/>
    <w:rsid w:val="30FD3114"/>
    <w:rsid w:val="31060726"/>
    <w:rsid w:val="31D56D9A"/>
    <w:rsid w:val="31FF66DF"/>
    <w:rsid w:val="32CF7D0C"/>
    <w:rsid w:val="37697DF6"/>
    <w:rsid w:val="392B404E"/>
    <w:rsid w:val="39D02C37"/>
    <w:rsid w:val="3AF87834"/>
    <w:rsid w:val="3DE202C8"/>
    <w:rsid w:val="3F8B78D1"/>
    <w:rsid w:val="3FE049BC"/>
    <w:rsid w:val="3FE27BEC"/>
    <w:rsid w:val="40281B4E"/>
    <w:rsid w:val="45E56320"/>
    <w:rsid w:val="48926C40"/>
    <w:rsid w:val="49504A99"/>
    <w:rsid w:val="4A34714B"/>
    <w:rsid w:val="4AF65903"/>
    <w:rsid w:val="4D6E6ADC"/>
    <w:rsid w:val="4EB271F5"/>
    <w:rsid w:val="4F3E2552"/>
    <w:rsid w:val="527D17E2"/>
    <w:rsid w:val="548846EC"/>
    <w:rsid w:val="5507090D"/>
    <w:rsid w:val="59860698"/>
    <w:rsid w:val="5AE4292D"/>
    <w:rsid w:val="5CDB4FE6"/>
    <w:rsid w:val="609C5EC3"/>
    <w:rsid w:val="61E5122B"/>
    <w:rsid w:val="63D351D4"/>
    <w:rsid w:val="657A6506"/>
    <w:rsid w:val="6BE12C10"/>
    <w:rsid w:val="6BE1595E"/>
    <w:rsid w:val="6CB02EF4"/>
    <w:rsid w:val="6CF64510"/>
    <w:rsid w:val="6CFA6CDB"/>
    <w:rsid w:val="6D1F7E14"/>
    <w:rsid w:val="6F6B5112"/>
    <w:rsid w:val="703E7164"/>
    <w:rsid w:val="734F16EB"/>
    <w:rsid w:val="75CC545C"/>
    <w:rsid w:val="7BEF462D"/>
    <w:rsid w:val="7D1B0196"/>
    <w:rsid w:val="7D240C48"/>
    <w:rsid w:val="7EE6283C"/>
    <w:rsid w:val="7EEF668B"/>
    <w:rsid w:val="7F004FEC"/>
    <w:rsid w:val="7FF667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autoRedefine/>
    <w:qFormat/>
    <w:uiPriority w:val="1"/>
    <w:pPr>
      <w:spacing w:before="72"/>
      <w:ind w:left="981" w:right="751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character" w:default="1" w:styleId="3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autoRedefine/>
    <w:qFormat/>
    <w:uiPriority w:val="0"/>
    <w:rPr>
      <w:color w:val="0000FF"/>
      <w:u w:val="single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Body Text"/>
    <w:basedOn w:val="1"/>
    <w:autoRedefine/>
    <w:qFormat/>
    <w:uiPriority w:val="1"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9">
    <w:name w:val="toc 1"/>
    <w:basedOn w:val="1"/>
    <w:autoRedefine/>
    <w:qFormat/>
    <w:uiPriority w:val="1"/>
    <w:pPr>
      <w:spacing w:before="101"/>
      <w:ind w:left="228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10">
    <w:name w:val="Title"/>
    <w:basedOn w:val="1"/>
    <w:autoRedefine/>
    <w:qFormat/>
    <w:uiPriority w:val="1"/>
    <w:pPr>
      <w:ind w:left="981" w:right="761"/>
      <w:jc w:val="center"/>
    </w:pPr>
    <w:rPr>
      <w:rFonts w:ascii="Times New Roman" w:hAnsi="Times New Roman" w:eastAsia="Times New Roman" w:cs="Times New Roman"/>
      <w:sz w:val="40"/>
      <w:szCs w:val="40"/>
      <w:lang w:val="ru-RU" w:eastAsia="en-US" w:bidi="ar-SA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2">
    <w:name w:val="Table Normal"/>
    <w:autoRedefine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796" w:hanging="361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4">
    <w:name w:val="Table Paragraph"/>
    <w:basedOn w:val="1"/>
    <w:autoRedefine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wmf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30</Pages>
  <TotalTime>3</TotalTime>
  <ScaleCrop>false</ScaleCrop>
  <LinksUpToDate>false</LinksUpToDate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2024-04-10T13:51:00Z</dcterms:created>
  <dc:creator>Артем Петрушко</dc:creator>
  <cp:lastModifiedBy>Максим Комаров</cp:lastModifiedBy>
  <dcterms:modified xsi:type="dcterms:W3CDTF">2024-05-04T15:51:55Z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2024-04-10T00:00:00Z</vt:filetime>
  </property>
  <property fmtid="{D5CDD505-2E9C-101B-9397-08002B2CF9AE}" pid="5" name="KSOProductBuildVer">
    <vt:lpwstr>1049-12.2.0.16909</vt:lpwstr>
  </property>
  <property fmtid="{D5CDD505-2E9C-101B-9397-08002B2CF9AE}" pid="6" name="ICV">
    <vt:lpwstr>2FECDBEC90164F50888E00832860C903_12</vt:lpwstr>
  </property>
</Properties>
</file>